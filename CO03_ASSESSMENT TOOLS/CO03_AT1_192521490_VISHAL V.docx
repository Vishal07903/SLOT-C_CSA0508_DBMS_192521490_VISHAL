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CF17A">
      <w:pPr>
        <w:pStyle w:val="7"/>
      </w:pPr>
    </w:p>
    <w:p w14:paraId="2AE16712">
      <w:pPr>
        <w:pStyle w:val="7"/>
      </w:pPr>
    </w:p>
    <w:p w14:paraId="7768A714">
      <w:pPr>
        <w:pStyle w:val="7"/>
      </w:pPr>
    </w:p>
    <w:p w14:paraId="2D553E95">
      <w:pPr>
        <w:pStyle w:val="7"/>
      </w:pPr>
      <w:r>
        <w:rPr>
          <w:rFonts w:hint="default"/>
          <w:lang w:val="en-US"/>
        </w:rPr>
        <w:t>```````````</w:t>
      </w:r>
      <w:r>
        <w:rPr>
          <w:rFonts w:hint="default"/>
          <w:lang w:val="en-US"/>
        </w:rPr>
        <w:tab/>
      </w: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8EF62B8">
      <w:pPr>
        <w:spacing w:before="58"/>
        <w:ind w:left="109" w:right="532" w:firstLine="0"/>
        <w:jc w:val="center"/>
        <w:rPr>
          <w:b/>
          <w:sz w:val="27"/>
        </w:rPr>
      </w:pPr>
      <w:r>
        <w:rPr>
          <w:b/>
          <w:sz w:val="27"/>
        </w:rPr>
        <w:t>ASSESSMENT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TOOL</w:t>
      </w:r>
      <w:r>
        <w:rPr>
          <w:b/>
          <w:spacing w:val="-10"/>
          <w:sz w:val="27"/>
        </w:rPr>
        <w:t xml:space="preserve"> 1</w:t>
      </w:r>
      <w:bookmarkStart w:id="0" w:name="_GoBack"/>
      <w:bookmarkEnd w:id="0"/>
    </w:p>
    <w:p w14:paraId="6DA6F228">
      <w:pPr>
        <w:pStyle w:val="6"/>
        <w:rPr>
          <w:b/>
          <w:sz w:val="27"/>
        </w:rPr>
      </w:pPr>
    </w:p>
    <w:p w14:paraId="0C24285C">
      <w:pPr>
        <w:pStyle w:val="6"/>
        <w:rPr>
          <w:b/>
          <w:sz w:val="27"/>
        </w:rPr>
      </w:pPr>
    </w:p>
    <w:p w14:paraId="4EF74575">
      <w:pPr>
        <w:pStyle w:val="6"/>
        <w:spacing w:before="8"/>
        <w:rPr>
          <w:b/>
          <w:sz w:val="27"/>
        </w:rPr>
      </w:pPr>
    </w:p>
    <w:p w14:paraId="1D2DB3A0">
      <w:pPr>
        <w:pStyle w:val="3"/>
        <w:spacing w:line="273" w:lineRule="auto"/>
        <w:ind w:left="732" w:right="3955" w:firstLine="0"/>
      </w:pPr>
      <w:r>
        <w:t>COURSE</w:t>
      </w:r>
      <w:r>
        <w:rPr>
          <w:spacing w:val="-10"/>
        </w:rPr>
        <w:t xml:space="preserve"> </w:t>
      </w:r>
      <w:r>
        <w:t>NAME:</w:t>
      </w:r>
      <w:r>
        <w:rPr>
          <w:spacing w:val="-10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Systems COURSE CODE: CSA05</w:t>
      </w:r>
    </w:p>
    <w:p w14:paraId="0D54128C">
      <w:pPr>
        <w:pStyle w:val="6"/>
        <w:rPr>
          <w:b/>
          <w:sz w:val="24"/>
        </w:rPr>
      </w:pPr>
    </w:p>
    <w:p w14:paraId="51FDFE7E">
      <w:pPr>
        <w:pStyle w:val="6"/>
        <w:rPr>
          <w:b/>
          <w:sz w:val="24"/>
        </w:rPr>
      </w:pPr>
    </w:p>
    <w:p w14:paraId="57AAD339">
      <w:pPr>
        <w:pStyle w:val="6"/>
        <w:rPr>
          <w:b/>
          <w:sz w:val="24"/>
        </w:rPr>
      </w:pPr>
    </w:p>
    <w:p w14:paraId="3055BD48">
      <w:pPr>
        <w:pStyle w:val="6"/>
        <w:spacing w:before="136"/>
        <w:rPr>
          <w:b/>
          <w:sz w:val="24"/>
        </w:rPr>
      </w:pPr>
    </w:p>
    <w:p w14:paraId="3970A6AF">
      <w:pPr>
        <w:spacing w:before="1"/>
        <w:ind w:left="732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1117A590">
      <w:pPr>
        <w:pStyle w:val="6"/>
        <w:spacing w:before="79"/>
        <w:rPr>
          <w:b/>
          <w:sz w:val="24"/>
        </w:rPr>
      </w:pPr>
    </w:p>
    <w:p w14:paraId="44E4F775">
      <w:pPr>
        <w:spacing w:before="0" w:line="264" w:lineRule="auto"/>
        <w:ind w:left="727" w:right="964" w:firstLine="4"/>
        <w:jc w:val="left"/>
        <w:rPr>
          <w:sz w:val="24"/>
        </w:rPr>
      </w:pPr>
      <w:r>
        <w:rPr>
          <w:b/>
          <w:sz w:val="24"/>
        </w:rPr>
        <w:t>CO3: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relational</w:t>
      </w:r>
      <w:r>
        <w:rPr>
          <w:spacing w:val="-3"/>
          <w:sz w:val="24"/>
        </w:rPr>
        <w:t xml:space="preserve"> </w:t>
      </w:r>
      <w:r>
        <w:rPr>
          <w:sz w:val="24"/>
        </w:rPr>
        <w:t>databases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4"/>
          <w:sz w:val="24"/>
        </w:rPr>
        <w:t xml:space="preserve"> </w:t>
      </w:r>
      <w:r>
        <w:rPr>
          <w:sz w:val="24"/>
        </w:rPr>
        <w:t>dependencies,</w:t>
      </w:r>
      <w:r>
        <w:rPr>
          <w:spacing w:val="-4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4"/>
          <w:sz w:val="24"/>
        </w:rPr>
        <w:t xml:space="preserve"> </w:t>
      </w:r>
      <w:r>
        <w:rPr>
          <w:sz w:val="24"/>
        </w:rPr>
        <w:t>(1NF</w:t>
      </w:r>
      <w:r>
        <w:rPr>
          <w:spacing w:val="-6"/>
          <w:sz w:val="24"/>
        </w:rPr>
        <w:t xml:space="preserve"> </w:t>
      </w:r>
      <w:r>
        <w:rPr>
          <w:sz w:val="24"/>
        </w:rPr>
        <w:t>to 5NF), and key constraints to identify redundancy and ensure data integrity. (BL2, BL3)</w:t>
      </w:r>
    </w:p>
    <w:p w14:paraId="0EC9D311">
      <w:pPr>
        <w:pStyle w:val="6"/>
        <w:spacing w:before="51"/>
        <w:rPr>
          <w:sz w:val="24"/>
        </w:rPr>
      </w:pPr>
    </w:p>
    <w:p w14:paraId="7CEC7F00">
      <w:pPr>
        <w:spacing w:before="0" w:line="271" w:lineRule="auto"/>
        <w:ind w:left="722" w:right="5606" w:firstLine="0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r>
        <w:rPr>
          <w:sz w:val="24"/>
        </w:rPr>
        <w:t>Tool</w:t>
      </w:r>
      <w:r>
        <w:rPr>
          <w:spacing w:val="-10"/>
          <w:sz w:val="24"/>
        </w:rPr>
        <w:t xml:space="preserve"> </w:t>
      </w:r>
      <w:r>
        <w:rPr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z w:val="24"/>
        </w:rPr>
        <w:t>Experiments</w:t>
      </w:r>
      <w:r>
        <w:rPr>
          <w:spacing w:val="-11"/>
          <w:sz w:val="24"/>
        </w:rPr>
        <w:t xml:space="preserve"> </w:t>
      </w:r>
      <w:r>
        <w:rPr>
          <w:sz w:val="24"/>
        </w:rPr>
        <w:t>(High) Assessment Tool Weightage: 40%</w:t>
      </w:r>
    </w:p>
    <w:p w14:paraId="0E8F4634">
      <w:pPr>
        <w:pStyle w:val="6"/>
        <w:spacing w:before="41"/>
        <w:rPr>
          <w:sz w:val="24"/>
        </w:rPr>
      </w:pPr>
    </w:p>
    <w:p w14:paraId="4F63CB36">
      <w:pPr>
        <w:spacing w:before="0"/>
        <w:ind w:left="722" w:right="0" w:firstLine="0"/>
        <w:jc w:val="left"/>
        <w:rPr>
          <w:sz w:val="24"/>
        </w:rPr>
      </w:pPr>
      <w:r>
        <w:rPr>
          <w:spacing w:val="-2"/>
          <w:sz w:val="24"/>
        </w:rPr>
        <w:t>Dr.G.Ayyappan</w:t>
      </w:r>
    </w:p>
    <w:tbl>
      <w:tblPr>
        <w:tblStyle w:val="5"/>
        <w:tblW w:w="0" w:type="auto"/>
        <w:tblInd w:w="7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6008"/>
        <w:gridCol w:w="1692"/>
        <w:gridCol w:w="995"/>
      </w:tblGrid>
      <w:tr w14:paraId="4044A8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9362" w:type="dxa"/>
            <w:gridSpan w:val="4"/>
          </w:tcPr>
          <w:p w14:paraId="5B96B3CD">
            <w:pPr>
              <w:pStyle w:val="10"/>
              <w:spacing w:before="99"/>
              <w:ind w:left="294"/>
              <w:rPr>
                <w:sz w:val="20"/>
              </w:rPr>
            </w:pPr>
            <w:r>
              <w:rPr>
                <w:b/>
                <w:sz w:val="22"/>
              </w:rPr>
              <w:t>QUESTIONS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584DFE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667" w:type="dxa"/>
          </w:tcPr>
          <w:p w14:paraId="0599A57F">
            <w:pPr>
              <w:pStyle w:val="10"/>
              <w:spacing w:before="101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Q.No</w:t>
            </w:r>
          </w:p>
        </w:tc>
        <w:tc>
          <w:tcPr>
            <w:tcW w:w="6008" w:type="dxa"/>
          </w:tcPr>
          <w:p w14:paraId="1A5B339A">
            <w:pPr>
              <w:pStyle w:val="10"/>
              <w:spacing w:before="101"/>
              <w:ind w:left="21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Question</w:t>
            </w:r>
          </w:p>
        </w:tc>
        <w:tc>
          <w:tcPr>
            <w:tcW w:w="1692" w:type="dxa"/>
          </w:tcPr>
          <w:p w14:paraId="5105BFD0">
            <w:pPr>
              <w:pStyle w:val="10"/>
              <w:spacing w:before="101"/>
              <w:ind w:left="20" w:right="4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Bloom's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Level</w:t>
            </w:r>
          </w:p>
        </w:tc>
        <w:tc>
          <w:tcPr>
            <w:tcW w:w="995" w:type="dxa"/>
          </w:tcPr>
          <w:p w14:paraId="7D12F381">
            <w:pPr>
              <w:pStyle w:val="10"/>
              <w:spacing w:before="101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Marks</w:t>
            </w:r>
          </w:p>
        </w:tc>
      </w:tr>
      <w:tr w14:paraId="43A64F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667" w:type="dxa"/>
          </w:tcPr>
          <w:p w14:paraId="4E8BAA80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6008" w:type="dxa"/>
          </w:tcPr>
          <w:p w14:paraId="72A4D143">
            <w:pPr>
              <w:pStyle w:val="10"/>
              <w:spacing w:line="259" w:lineRule="auto"/>
              <w:ind w:left="227" w:right="336"/>
              <w:rPr>
                <w:sz w:val="19"/>
              </w:rPr>
            </w:pPr>
            <w:r>
              <w:rPr>
                <w:sz w:val="19"/>
              </w:rPr>
              <w:t>For the relation STUDENT_COURSE(SID, SName, CID, CName, Instructor,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Grade),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functional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determine the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candidate keys.</w:t>
            </w:r>
          </w:p>
        </w:tc>
        <w:tc>
          <w:tcPr>
            <w:tcW w:w="1692" w:type="dxa"/>
          </w:tcPr>
          <w:p w14:paraId="6A83757E">
            <w:pPr>
              <w:pStyle w:val="10"/>
              <w:spacing w:before="102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5" w:type="dxa"/>
          </w:tcPr>
          <w:p w14:paraId="1B71BDB2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4A7C59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667" w:type="dxa"/>
          </w:tcPr>
          <w:p w14:paraId="032CCC0D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6008" w:type="dxa"/>
          </w:tcPr>
          <w:p w14:paraId="30A677B2">
            <w:pPr>
              <w:pStyle w:val="10"/>
              <w:spacing w:line="259" w:lineRule="auto"/>
              <w:ind w:left="227" w:right="336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process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converting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unnormalized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into 1NF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with step-by-step justification and example.</w:t>
            </w:r>
          </w:p>
        </w:tc>
        <w:tc>
          <w:tcPr>
            <w:tcW w:w="1692" w:type="dxa"/>
          </w:tcPr>
          <w:p w14:paraId="696FAC71">
            <w:pPr>
              <w:pStyle w:val="10"/>
              <w:spacing w:before="102"/>
              <w:ind w:left="20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5" w:type="dxa"/>
          </w:tcPr>
          <w:p w14:paraId="76312E1D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7AFB3B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667" w:type="dxa"/>
          </w:tcPr>
          <w:p w14:paraId="059F043E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6008" w:type="dxa"/>
          </w:tcPr>
          <w:p w14:paraId="24DD572A">
            <w:pPr>
              <w:pStyle w:val="10"/>
              <w:spacing w:before="110"/>
              <w:ind w:left="232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R(A,B,C,D,E)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FDs: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A→BC,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BC→D,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D→E.</w:t>
            </w:r>
          </w:p>
          <w:p w14:paraId="63E0D19E">
            <w:pPr>
              <w:pStyle w:val="10"/>
              <w:spacing w:before="65"/>
              <w:ind w:left="232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4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decompose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eliminating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92" w:type="dxa"/>
          </w:tcPr>
          <w:p w14:paraId="7B6A5A58">
            <w:pPr>
              <w:pStyle w:val="10"/>
              <w:ind w:left="20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5" w:type="dxa"/>
          </w:tcPr>
          <w:p w14:paraId="63E7533C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5F916A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667" w:type="dxa"/>
          </w:tcPr>
          <w:p w14:paraId="4DD019FA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6008" w:type="dxa"/>
          </w:tcPr>
          <w:p w14:paraId="42136E7C">
            <w:pPr>
              <w:pStyle w:val="10"/>
              <w:spacing w:line="259" w:lineRule="auto"/>
              <w:ind w:left="227" w:right="336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EMPLOYEE(EmpID, EmpName, DeptID, DeptName, ManagerID) with transitive </w:t>
            </w:r>
            <w:r>
              <w:rPr>
                <w:spacing w:val="-2"/>
                <w:sz w:val="19"/>
              </w:rPr>
              <w:t>dependencies.</w:t>
            </w:r>
          </w:p>
        </w:tc>
        <w:tc>
          <w:tcPr>
            <w:tcW w:w="1692" w:type="dxa"/>
          </w:tcPr>
          <w:p w14:paraId="73BC6595">
            <w:pPr>
              <w:pStyle w:val="10"/>
              <w:spacing w:before="102"/>
              <w:ind w:left="20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5" w:type="dxa"/>
          </w:tcPr>
          <w:p w14:paraId="78A571FF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3ED12E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667" w:type="dxa"/>
          </w:tcPr>
          <w:p w14:paraId="42E30BF5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6008" w:type="dxa"/>
          </w:tcPr>
          <w:p w14:paraId="6E5D3470">
            <w:pPr>
              <w:pStyle w:val="10"/>
              <w:spacing w:before="110" w:line="312" w:lineRule="auto"/>
              <w:ind w:left="227" w:right="336"/>
              <w:rPr>
                <w:sz w:val="19"/>
              </w:rPr>
            </w:pPr>
            <w:r>
              <w:rPr>
                <w:sz w:val="19"/>
              </w:rPr>
              <w:t>Verify whether R(A,B,C,D) with FDs: AB→C, C→D, D→A is in BCNF.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If not, decompose it into BCNF.</w:t>
            </w:r>
          </w:p>
        </w:tc>
        <w:tc>
          <w:tcPr>
            <w:tcW w:w="1692" w:type="dxa"/>
          </w:tcPr>
          <w:p w14:paraId="57EC97A0">
            <w:pPr>
              <w:pStyle w:val="10"/>
              <w:ind w:left="20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5" w:type="dxa"/>
          </w:tcPr>
          <w:p w14:paraId="759220A3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</w:tbl>
    <w:p w14:paraId="113E941B">
      <w:pPr>
        <w:pStyle w:val="10"/>
        <w:spacing w:after="0"/>
        <w:jc w:val="center"/>
        <w:rPr>
          <w:b/>
          <w:sz w:val="19"/>
        </w:rPr>
        <w:sectPr>
          <w:type w:val="continuous"/>
          <w:pgSz w:w="12240" w:h="15840"/>
          <w:pgMar w:top="860" w:right="720" w:bottom="1588" w:left="720" w:header="720" w:footer="720" w:gutter="0"/>
          <w:cols w:space="720" w:num="1"/>
        </w:sectPr>
      </w:pPr>
    </w:p>
    <w:tbl>
      <w:tblPr>
        <w:tblStyle w:val="5"/>
        <w:tblW w:w="0" w:type="auto"/>
        <w:tblInd w:w="7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6008"/>
        <w:gridCol w:w="1692"/>
        <w:gridCol w:w="995"/>
      </w:tblGrid>
      <w:tr w14:paraId="6AD21A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667" w:type="dxa"/>
          </w:tcPr>
          <w:p w14:paraId="70F0E718">
            <w:pPr>
              <w:pStyle w:val="10"/>
              <w:spacing w:before="0"/>
              <w:ind w:left="0"/>
              <w:rPr>
                <w:sz w:val="20"/>
              </w:rPr>
            </w:pPr>
          </w:p>
        </w:tc>
        <w:tc>
          <w:tcPr>
            <w:tcW w:w="6008" w:type="dxa"/>
          </w:tcPr>
          <w:p w14:paraId="2D797316">
            <w:pPr>
              <w:pStyle w:val="10"/>
              <w:spacing w:line="259" w:lineRule="auto"/>
              <w:ind w:left="227" w:right="769"/>
              <w:rPr>
                <w:sz w:val="19"/>
              </w:rPr>
            </w:pPr>
            <w:r>
              <w:rPr>
                <w:sz w:val="19"/>
              </w:rPr>
              <w:t>Experimentally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verify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lossless-join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decomposition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given relation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using the tabular (Chase) algorithm.</w:t>
            </w:r>
          </w:p>
        </w:tc>
        <w:tc>
          <w:tcPr>
            <w:tcW w:w="1692" w:type="dxa"/>
          </w:tcPr>
          <w:p w14:paraId="4092769F">
            <w:pPr>
              <w:pStyle w:val="10"/>
              <w:ind w:left="20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5" w:type="dxa"/>
          </w:tcPr>
          <w:p w14:paraId="640B284C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648C3B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667" w:type="dxa"/>
          </w:tcPr>
          <w:p w14:paraId="22E7A3DC">
            <w:pPr>
              <w:pStyle w:val="10"/>
              <w:spacing w:before="0"/>
              <w:ind w:left="0"/>
              <w:rPr>
                <w:sz w:val="20"/>
              </w:rPr>
            </w:pPr>
          </w:p>
        </w:tc>
        <w:tc>
          <w:tcPr>
            <w:tcW w:w="6008" w:type="dxa"/>
          </w:tcPr>
          <w:p w14:paraId="0D6A5418">
            <w:pPr>
              <w:pStyle w:val="10"/>
              <w:spacing w:line="259" w:lineRule="auto"/>
              <w:ind w:left="227" w:right="769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TEACHER(TID, Subject,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Hobby) and decompose it into 4NF.</w:t>
            </w:r>
          </w:p>
        </w:tc>
        <w:tc>
          <w:tcPr>
            <w:tcW w:w="1692" w:type="dxa"/>
          </w:tcPr>
          <w:p w14:paraId="38BCA094">
            <w:pPr>
              <w:pStyle w:val="10"/>
              <w:spacing w:before="102"/>
              <w:ind w:left="20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5" w:type="dxa"/>
          </w:tcPr>
          <w:p w14:paraId="1C71BD73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</w:tbl>
    <w:p w14:paraId="5E3AE987">
      <w:pPr>
        <w:pStyle w:val="6"/>
      </w:pPr>
    </w:p>
    <w:p w14:paraId="6FDACF93">
      <w:pPr>
        <w:pStyle w:val="6"/>
        <w:spacing w:before="144"/>
      </w:pPr>
    </w:p>
    <w:tbl>
      <w:tblPr>
        <w:tblStyle w:val="5"/>
        <w:tblW w:w="0" w:type="auto"/>
        <w:tblInd w:w="7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7"/>
        <w:gridCol w:w="6008"/>
        <w:gridCol w:w="1692"/>
        <w:gridCol w:w="995"/>
      </w:tblGrid>
      <w:tr w14:paraId="46C195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667" w:type="dxa"/>
          </w:tcPr>
          <w:p w14:paraId="03E50F64">
            <w:pPr>
              <w:pStyle w:val="10"/>
              <w:spacing w:before="0"/>
              <w:ind w:left="0"/>
              <w:rPr>
                <w:sz w:val="20"/>
              </w:rPr>
            </w:pPr>
          </w:p>
        </w:tc>
        <w:tc>
          <w:tcPr>
            <w:tcW w:w="6008" w:type="dxa"/>
          </w:tcPr>
          <w:p w14:paraId="1A4FCC68">
            <w:pPr>
              <w:pStyle w:val="10"/>
              <w:spacing w:line="259" w:lineRule="auto"/>
              <w:ind w:left="230" w:right="769" w:hanging="3"/>
              <w:rPr>
                <w:sz w:val="19"/>
              </w:rPr>
            </w:pPr>
            <w:r>
              <w:rPr>
                <w:sz w:val="19"/>
              </w:rPr>
              <w:t>Demonstrate how join dependencies lead to redundancy. Decompose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relation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5NF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(Project-Join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Form).</w:t>
            </w:r>
          </w:p>
        </w:tc>
        <w:tc>
          <w:tcPr>
            <w:tcW w:w="1692" w:type="dxa"/>
          </w:tcPr>
          <w:p w14:paraId="5A6002E3">
            <w:pPr>
              <w:pStyle w:val="10"/>
              <w:ind w:left="20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5" w:type="dxa"/>
          </w:tcPr>
          <w:p w14:paraId="574351A1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1F61ED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667" w:type="dxa"/>
          </w:tcPr>
          <w:p w14:paraId="4CD6B1F4">
            <w:pPr>
              <w:pStyle w:val="10"/>
              <w:spacing w:before="0"/>
              <w:ind w:left="0"/>
              <w:rPr>
                <w:sz w:val="20"/>
              </w:rPr>
            </w:pPr>
          </w:p>
        </w:tc>
        <w:tc>
          <w:tcPr>
            <w:tcW w:w="6008" w:type="dxa"/>
          </w:tcPr>
          <w:p w14:paraId="30DE27C0">
            <w:pPr>
              <w:pStyle w:val="10"/>
              <w:spacing w:before="103" w:line="266" w:lineRule="auto"/>
              <w:ind w:left="232" w:right="769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poorly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designed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college,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 all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anomalies (insertion, deletion, update) and normalize it to </w:t>
            </w:r>
            <w:r>
              <w:rPr>
                <w:spacing w:val="-4"/>
                <w:sz w:val="19"/>
              </w:rPr>
              <w:t>3NF.</w:t>
            </w:r>
          </w:p>
        </w:tc>
        <w:tc>
          <w:tcPr>
            <w:tcW w:w="1692" w:type="dxa"/>
          </w:tcPr>
          <w:p w14:paraId="61947A87">
            <w:pPr>
              <w:pStyle w:val="10"/>
              <w:spacing w:before="102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BL2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Understand</w:t>
            </w:r>
          </w:p>
        </w:tc>
        <w:tc>
          <w:tcPr>
            <w:tcW w:w="995" w:type="dxa"/>
          </w:tcPr>
          <w:p w14:paraId="23F1A168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14:paraId="51CBBC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667" w:type="dxa"/>
          </w:tcPr>
          <w:p w14:paraId="69349CCC">
            <w:pPr>
              <w:pStyle w:val="10"/>
              <w:spacing w:before="0"/>
              <w:ind w:left="0"/>
              <w:rPr>
                <w:sz w:val="20"/>
              </w:rPr>
            </w:pPr>
          </w:p>
        </w:tc>
        <w:tc>
          <w:tcPr>
            <w:tcW w:w="6008" w:type="dxa"/>
          </w:tcPr>
          <w:p w14:paraId="34E5DA0A">
            <w:pPr>
              <w:pStyle w:val="10"/>
              <w:spacing w:line="259" w:lineRule="auto"/>
              <w:ind w:left="230" w:right="336"/>
              <w:rPr>
                <w:sz w:val="19"/>
              </w:rPr>
            </w:pPr>
            <w:r>
              <w:rPr>
                <w:sz w:val="19"/>
              </w:rPr>
              <w:t>Compute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closure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determine all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candidate keys for the relation.</w:t>
            </w:r>
          </w:p>
        </w:tc>
        <w:tc>
          <w:tcPr>
            <w:tcW w:w="1692" w:type="dxa"/>
          </w:tcPr>
          <w:p w14:paraId="2CC9F2BE">
            <w:pPr>
              <w:pStyle w:val="10"/>
              <w:spacing w:before="102"/>
              <w:ind w:left="20" w:right="1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Apply</w:t>
            </w:r>
          </w:p>
        </w:tc>
        <w:tc>
          <w:tcPr>
            <w:tcW w:w="995" w:type="dxa"/>
          </w:tcPr>
          <w:p w14:paraId="12CA8EA8">
            <w:pPr>
              <w:pStyle w:val="10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</w:tbl>
    <w:p w14:paraId="1B8223A3">
      <w:pPr>
        <w:pStyle w:val="6"/>
        <w:rPr>
          <w:sz w:val="24"/>
        </w:rPr>
      </w:pPr>
    </w:p>
    <w:p w14:paraId="23076147">
      <w:pPr>
        <w:pStyle w:val="6"/>
        <w:spacing w:before="29"/>
        <w:rPr>
          <w:sz w:val="24"/>
        </w:rPr>
      </w:pPr>
    </w:p>
    <w:p w14:paraId="2AE74A16">
      <w:pPr>
        <w:pStyle w:val="3"/>
        <w:ind w:left="732" w:firstLine="0"/>
      </w:pPr>
      <w:r>
        <w:t>Code of</w:t>
      </w:r>
      <w:r>
        <w:rPr>
          <w:spacing w:val="-2"/>
        </w:rPr>
        <w:t xml:space="preserve"> Conduct:</w:t>
      </w:r>
    </w:p>
    <w:p w14:paraId="53360911">
      <w:pPr>
        <w:pStyle w:val="6"/>
        <w:spacing w:before="72"/>
        <w:rPr>
          <w:b/>
          <w:sz w:val="24"/>
        </w:rPr>
      </w:pPr>
    </w:p>
    <w:p w14:paraId="31734B4D">
      <w:pPr>
        <w:spacing w:before="0" w:line="264" w:lineRule="auto"/>
        <w:ind w:left="727" w:right="964" w:hanging="3"/>
        <w:jc w:val="left"/>
        <w:rPr>
          <w:sz w:val="24"/>
        </w:rPr>
      </w:pP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b/>
          <w:color w:val="020303"/>
          <w:sz w:val="24"/>
          <w:u w:val="single" w:color="020303"/>
        </w:rPr>
        <w:t>VISHAL</w:t>
      </w:r>
      <w:r>
        <w:rPr>
          <w:b/>
          <w:color w:val="020303"/>
          <w:spacing w:val="-11"/>
          <w:sz w:val="24"/>
          <w:u w:val="single" w:color="020303"/>
        </w:rPr>
        <w:t xml:space="preserve"> </w:t>
      </w:r>
      <w:r>
        <w:rPr>
          <w:b/>
          <w:color w:val="020303"/>
          <w:sz w:val="24"/>
          <w:u w:val="single" w:color="020303"/>
        </w:rPr>
        <w:t>V</w:t>
      </w:r>
      <w:r>
        <w:rPr>
          <w:b/>
          <w:sz w:val="24"/>
          <w:u w:val="single"/>
        </w:rPr>
        <w:t>/19251</w:t>
      </w:r>
      <w:r>
        <w:rPr>
          <w:b/>
          <w:color w:val="020303"/>
          <w:sz w:val="24"/>
          <w:u w:val="single" w:color="020303"/>
        </w:rPr>
        <w:t>490</w:t>
      </w:r>
      <w:r>
        <w:rPr>
          <w:sz w:val="24"/>
        </w:rPr>
        <w:t>(Name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Reg</w:t>
      </w:r>
      <w:r>
        <w:rPr>
          <w:spacing w:val="-4"/>
          <w:sz w:val="24"/>
        </w:rPr>
        <w:t xml:space="preserve"> </w:t>
      </w:r>
      <w:r>
        <w:rPr>
          <w:sz w:val="24"/>
        </w:rPr>
        <w:t>No)</w:t>
      </w:r>
      <w:r>
        <w:rPr>
          <w:spacing w:val="-4"/>
          <w:sz w:val="24"/>
        </w:rPr>
        <w:t xml:space="preserve"> </w:t>
      </w:r>
      <w:r>
        <w:rPr>
          <w:sz w:val="24"/>
        </w:rPr>
        <w:t>certify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submission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40"/>
          <w:sz w:val="24"/>
        </w:rPr>
        <w:t xml:space="preserve"> </w:t>
      </w:r>
      <w:r>
        <w:rPr>
          <w:sz w:val="24"/>
        </w:rPr>
        <w:t>and that I have adhered to the guidelines specified for this assessment.</w:t>
      </w:r>
    </w:p>
    <w:p w14:paraId="15E6EEC4">
      <w:pPr>
        <w:spacing w:before="15"/>
        <w:ind w:left="725" w:right="0" w:firstLine="0"/>
        <w:jc w:val="left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that any</w:t>
      </w:r>
      <w:r>
        <w:rPr>
          <w:spacing w:val="-1"/>
          <w:sz w:val="24"/>
        </w:rPr>
        <w:t xml:space="preserve"> </w:t>
      </w:r>
      <w:r>
        <w:rPr>
          <w:sz w:val="24"/>
        </w:rPr>
        <w:t>violation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academic</w:t>
      </w:r>
      <w:r>
        <w:rPr>
          <w:spacing w:val="-2"/>
          <w:sz w:val="24"/>
        </w:rPr>
        <w:t xml:space="preserve"> </w:t>
      </w:r>
      <w:r>
        <w:rPr>
          <w:sz w:val="24"/>
        </w:rPr>
        <w:t>integrity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result in </w:t>
      </w:r>
      <w:r>
        <w:rPr>
          <w:spacing w:val="-2"/>
          <w:sz w:val="24"/>
        </w:rPr>
        <w:t>disciplinaryaction.</w:t>
      </w:r>
    </w:p>
    <w:p w14:paraId="5423982C">
      <w:pPr>
        <w:pStyle w:val="6"/>
        <w:spacing w:before="59"/>
        <w:rPr>
          <w:sz w:val="24"/>
        </w:rPr>
      </w:pPr>
    </w:p>
    <w:p w14:paraId="1F153D5A">
      <w:pPr>
        <w:pStyle w:val="3"/>
        <w:spacing w:before="1"/>
        <w:ind w:left="727" w:firstLine="0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student:</w:t>
      </w:r>
    </w:p>
    <w:p w14:paraId="40A6DC63">
      <w:pPr>
        <w:pStyle w:val="6"/>
        <w:rPr>
          <w:b/>
          <w:sz w:val="24"/>
        </w:rPr>
      </w:pPr>
    </w:p>
    <w:p w14:paraId="2C256348">
      <w:pPr>
        <w:pStyle w:val="6"/>
        <w:rPr>
          <w:rFonts w:hint="default"/>
          <w:b/>
          <w:sz w:val="24"/>
          <w:lang w:val="en-US"/>
        </w:rPr>
      </w:pPr>
      <w:r>
        <w:rPr>
          <w:rFonts w:hint="default"/>
          <w:b/>
          <w:sz w:val="24"/>
          <w:lang w:val="en-US"/>
        </w:rPr>
        <w:drawing>
          <wp:inline distT="0" distB="0" distL="114300" distR="114300">
            <wp:extent cx="1721485" cy="454660"/>
            <wp:effectExtent l="0" t="0" r="635" b="2540"/>
            <wp:docPr id="6" name="Picture 6" descr="Screenshot 2026-08-14 202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14 2024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2B71">
      <w:pPr>
        <w:pStyle w:val="6"/>
        <w:rPr>
          <w:b/>
          <w:sz w:val="24"/>
        </w:rPr>
      </w:pPr>
    </w:p>
    <w:p w14:paraId="01567D64">
      <w:pPr>
        <w:pStyle w:val="6"/>
        <w:spacing w:before="269"/>
        <w:rPr>
          <w:b/>
          <w:sz w:val="24"/>
        </w:rPr>
      </w:pPr>
    </w:p>
    <w:p w14:paraId="204BA81A">
      <w:pPr>
        <w:spacing w:before="0" w:after="3"/>
        <w:ind w:left="727" w:right="0" w:firstLine="0"/>
        <w:jc w:val="left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CALCULATION:</w:t>
      </w:r>
    </w:p>
    <w:tbl>
      <w:tblPr>
        <w:tblStyle w:val="5"/>
        <w:tblW w:w="0" w:type="auto"/>
        <w:tblInd w:w="7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1129"/>
        <w:gridCol w:w="1983"/>
        <w:gridCol w:w="1477"/>
        <w:gridCol w:w="1469"/>
        <w:gridCol w:w="1518"/>
      </w:tblGrid>
      <w:tr w14:paraId="004ADD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1452" w:type="dxa"/>
          </w:tcPr>
          <w:p w14:paraId="0969DFC5">
            <w:pPr>
              <w:pStyle w:val="10"/>
              <w:spacing w:before="101"/>
              <w:ind w:left="3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9" w:type="dxa"/>
          </w:tcPr>
          <w:p w14:paraId="24993DD2">
            <w:pPr>
              <w:pStyle w:val="10"/>
              <w:spacing w:before="101"/>
              <w:ind w:left="18" w:righ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983" w:type="dxa"/>
          </w:tcPr>
          <w:p w14:paraId="3E6DA570">
            <w:pPr>
              <w:pStyle w:val="10"/>
              <w:spacing w:before="101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477" w:type="dxa"/>
          </w:tcPr>
          <w:p w14:paraId="336AE1C4">
            <w:pPr>
              <w:pStyle w:val="10"/>
              <w:spacing w:before="101"/>
              <w:ind w:left="312" w:right="299" w:firstLine="3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469" w:type="dxa"/>
          </w:tcPr>
          <w:p w14:paraId="22EE7F00">
            <w:pPr>
              <w:pStyle w:val="10"/>
              <w:spacing w:before="101"/>
              <w:ind w:left="252" w:right="241" w:firstLine="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518" w:type="dxa"/>
          </w:tcPr>
          <w:p w14:paraId="2E7786B8">
            <w:pPr>
              <w:pStyle w:val="10"/>
              <w:spacing w:before="101"/>
              <w:ind w:left="322" w:right="308" w:firstLine="4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14:paraId="3642DA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8" w:hRule="atLeast"/>
        </w:trPr>
        <w:tc>
          <w:tcPr>
            <w:tcW w:w="1452" w:type="dxa"/>
          </w:tcPr>
          <w:p w14:paraId="3502DDA2">
            <w:pPr>
              <w:pStyle w:val="10"/>
              <w:spacing w:before="101" w:line="228" w:lineRule="auto"/>
              <w:ind w:left="200" w:right="1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 </w:t>
            </w:r>
            <w:r>
              <w:rPr>
                <w:sz w:val="20"/>
              </w:rPr>
              <w:t>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29" w:type="dxa"/>
          </w:tcPr>
          <w:p w14:paraId="6E507F36">
            <w:pPr>
              <w:pStyle w:val="10"/>
              <w:spacing w:before="101"/>
              <w:ind w:left="18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983" w:type="dxa"/>
          </w:tcPr>
          <w:p w14:paraId="3E91E5A4">
            <w:pPr>
              <w:pStyle w:val="10"/>
              <w:spacing w:before="109" w:line="230" w:lineRule="auto"/>
              <w:ind w:left="282" w:right="207" w:hanging="5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effectively integrates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multiple</w:t>
            </w:r>
          </w:p>
          <w:p w14:paraId="286D77D1">
            <w:pPr>
              <w:pStyle w:val="10"/>
              <w:spacing w:before="4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concepts/technologies</w:t>
            </w:r>
          </w:p>
        </w:tc>
        <w:tc>
          <w:tcPr>
            <w:tcW w:w="1477" w:type="dxa"/>
          </w:tcPr>
          <w:p w14:paraId="2CF60426">
            <w:pPr>
              <w:pStyle w:val="10"/>
              <w:spacing w:before="109" w:line="230" w:lineRule="auto"/>
              <w:ind w:left="303" w:right="215" w:hanging="7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 </w:t>
            </w:r>
            <w:r>
              <w:rPr>
                <w:sz w:val="20"/>
              </w:rPr>
              <w:t>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proper integration</w:t>
            </w:r>
          </w:p>
          <w:p w14:paraId="1993A1FC">
            <w:pPr>
              <w:pStyle w:val="10"/>
              <w:spacing w:before="0" w:line="228" w:lineRule="auto"/>
              <w:ind w:left="274" w:right="479" w:hanging="45"/>
              <w:jc w:val="center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69" w:type="dxa"/>
          </w:tcPr>
          <w:p w14:paraId="4C9993E0">
            <w:pPr>
              <w:pStyle w:val="10"/>
              <w:spacing w:before="105" w:line="235" w:lineRule="auto"/>
              <w:ind w:left="240" w:right="167" w:hanging="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 </w:t>
            </w:r>
            <w:r>
              <w:rPr>
                <w:sz w:val="20"/>
              </w:rPr>
              <w:t>g;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 integration</w:t>
            </w:r>
          </w:p>
        </w:tc>
        <w:tc>
          <w:tcPr>
            <w:tcW w:w="1518" w:type="dxa"/>
          </w:tcPr>
          <w:p w14:paraId="06FEF38D">
            <w:pPr>
              <w:pStyle w:val="10"/>
              <w:spacing w:before="105" w:line="235" w:lineRule="auto"/>
              <w:ind w:left="269" w:right="194" w:hanging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 </w:t>
            </w:r>
            <w:r>
              <w:rPr>
                <w:sz w:val="20"/>
              </w:rPr>
              <w:t>g;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</w:tbl>
    <w:p w14:paraId="0B49A299">
      <w:pPr>
        <w:pStyle w:val="10"/>
        <w:spacing w:after="0" w:line="235" w:lineRule="auto"/>
        <w:jc w:val="center"/>
        <w:rPr>
          <w:sz w:val="20"/>
        </w:rPr>
        <w:sectPr>
          <w:type w:val="continuous"/>
          <w:pgSz w:w="12240" w:h="15840"/>
          <w:pgMar w:top="900" w:right="720" w:bottom="280" w:left="720" w:header="720" w:footer="720" w:gutter="0"/>
          <w:cols w:space="720" w:num="1"/>
        </w:sectPr>
      </w:pPr>
    </w:p>
    <w:tbl>
      <w:tblPr>
        <w:tblStyle w:val="5"/>
        <w:tblW w:w="0" w:type="auto"/>
        <w:tblInd w:w="7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1129"/>
        <w:gridCol w:w="1983"/>
        <w:gridCol w:w="1477"/>
        <w:gridCol w:w="1469"/>
        <w:gridCol w:w="1518"/>
      </w:tblGrid>
      <w:tr w14:paraId="22EB09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1452" w:type="dxa"/>
          </w:tcPr>
          <w:p w14:paraId="5119B407">
            <w:pPr>
              <w:pStyle w:val="10"/>
              <w:spacing w:line="228" w:lineRule="auto"/>
              <w:ind w:left="325" w:right="75" w:hanging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Experimen </w:t>
            </w:r>
            <w:r>
              <w:rPr>
                <w:sz w:val="20"/>
              </w:rPr>
              <w:t>tal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129" w:type="dxa"/>
          </w:tcPr>
          <w:p w14:paraId="7238BB32">
            <w:pPr>
              <w:pStyle w:val="10"/>
              <w:spacing w:before="101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983" w:type="dxa"/>
          </w:tcPr>
          <w:p w14:paraId="77470A9F">
            <w:pPr>
              <w:pStyle w:val="10"/>
              <w:spacing w:before="108" w:line="230" w:lineRule="auto"/>
              <w:ind w:left="390" w:right="315" w:hanging="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implementation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optimal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477" w:type="dxa"/>
          </w:tcPr>
          <w:p w14:paraId="2C257875">
            <w:pPr>
              <w:pStyle w:val="10"/>
              <w:spacing w:before="110" w:line="228" w:lineRule="auto"/>
              <w:ind w:left="240" w:right="158" w:hanging="6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 </w:t>
            </w:r>
            <w:r>
              <w:rPr>
                <w:sz w:val="20"/>
              </w:rPr>
              <w:t>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</w:t>
            </w:r>
          </w:p>
          <w:p w14:paraId="197AB1D7">
            <w:pPr>
              <w:pStyle w:val="10"/>
              <w:spacing w:before="5"/>
              <w:ind w:left="1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69" w:type="dxa"/>
          </w:tcPr>
          <w:p w14:paraId="6C8FF411">
            <w:pPr>
              <w:pStyle w:val="10"/>
              <w:spacing w:before="110" w:line="228" w:lineRule="auto"/>
              <w:ind w:left="221" w:right="149" w:hanging="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 </w:t>
            </w:r>
            <w:r>
              <w:rPr>
                <w:sz w:val="20"/>
              </w:rPr>
              <w:t>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518" w:type="dxa"/>
          </w:tcPr>
          <w:p w14:paraId="514CA0C0">
            <w:pPr>
              <w:pStyle w:val="10"/>
              <w:spacing w:before="101"/>
              <w:ind w:left="127" w:right="112" w:hanging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14:paraId="07319B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7" w:hRule="atLeast"/>
        </w:trPr>
        <w:tc>
          <w:tcPr>
            <w:tcW w:w="1452" w:type="dxa"/>
          </w:tcPr>
          <w:p w14:paraId="3869FFFE">
            <w:pPr>
              <w:pStyle w:val="10"/>
              <w:spacing w:before="101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129" w:type="dxa"/>
          </w:tcPr>
          <w:p w14:paraId="341D6FDF">
            <w:pPr>
              <w:pStyle w:val="10"/>
              <w:spacing w:before="101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983" w:type="dxa"/>
          </w:tcPr>
          <w:p w14:paraId="2AC9F583">
            <w:pPr>
              <w:pStyle w:val="10"/>
              <w:spacing w:before="104" w:line="235" w:lineRule="auto"/>
              <w:ind w:left="344" w:right="300" w:hanging="23"/>
              <w:jc w:val="center"/>
              <w:rPr>
                <w:sz w:val="20"/>
              </w:rPr>
            </w:pPr>
            <w:r>
              <w:rPr>
                <w:sz w:val="20"/>
              </w:rPr>
              <w:t>Effective and advanced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tools/technologi </w:t>
            </w:r>
            <w:r>
              <w:rPr>
                <w:sz w:val="20"/>
              </w:rPr>
              <w:t>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477" w:type="dxa"/>
          </w:tcPr>
          <w:p w14:paraId="05B1AEDD">
            <w:pPr>
              <w:pStyle w:val="10"/>
              <w:spacing w:before="101"/>
              <w:ind w:left="255" w:right="236" w:hanging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use of tools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469" w:type="dxa"/>
          </w:tcPr>
          <w:p w14:paraId="121D0273">
            <w:pPr>
              <w:pStyle w:val="10"/>
              <w:spacing w:before="101"/>
              <w:ind w:left="252" w:right="240" w:firstLine="52"/>
              <w:jc w:val="both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inconsistent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518" w:type="dxa"/>
          </w:tcPr>
          <w:p w14:paraId="6B1621BE">
            <w:pPr>
              <w:pStyle w:val="10"/>
              <w:spacing w:before="110" w:line="228" w:lineRule="auto"/>
              <w:ind w:left="283" w:right="217" w:hanging="57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</w:p>
        </w:tc>
      </w:tr>
      <w:tr w14:paraId="0057C1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1452" w:type="dxa"/>
          </w:tcPr>
          <w:p w14:paraId="31CBB50C">
            <w:pPr>
              <w:pStyle w:val="10"/>
              <w:spacing w:before="98"/>
              <w:ind w:left="431" w:right="243" w:hanging="166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29" w:type="dxa"/>
          </w:tcPr>
          <w:p w14:paraId="65AAE2F1">
            <w:pPr>
              <w:pStyle w:val="10"/>
              <w:spacing w:before="98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83" w:type="dxa"/>
          </w:tcPr>
          <w:p w14:paraId="46BA086A">
            <w:pPr>
              <w:pStyle w:val="10"/>
              <w:spacing w:before="97" w:line="232" w:lineRule="auto"/>
              <w:ind w:left="282" w:right="263" w:firstLine="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Insightful </w:t>
            </w:r>
            <w:r>
              <w:rPr>
                <w:sz w:val="20"/>
              </w:rPr>
              <w:t>analysis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 xml:space="preserve">accurate </w:t>
            </w:r>
            <w:r>
              <w:rPr>
                <w:sz w:val="20"/>
              </w:rPr>
              <w:t>interpretation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6769C160">
            <w:pPr>
              <w:pStyle w:val="10"/>
              <w:spacing w:before="0" w:line="230" w:lineRule="exact"/>
              <w:ind w:left="16"/>
              <w:jc w:val="center"/>
              <w:rPr>
                <w:sz w:val="20"/>
              </w:rPr>
            </w:pPr>
            <w:r>
              <w:rPr>
                <w:sz w:val="20"/>
              </w:rPr>
              <w:t>validation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77" w:type="dxa"/>
          </w:tcPr>
          <w:p w14:paraId="341E090A">
            <w:pPr>
              <w:pStyle w:val="10"/>
              <w:spacing w:before="97" w:line="232" w:lineRule="auto"/>
              <w:ind w:left="308" w:right="291" w:firstLine="6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</w:t>
            </w:r>
          </w:p>
          <w:p w14:paraId="1F20D212">
            <w:pPr>
              <w:pStyle w:val="10"/>
              <w:spacing w:before="0" w:line="230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469" w:type="dxa"/>
          </w:tcPr>
          <w:p w14:paraId="7DC1B988">
            <w:pPr>
              <w:pStyle w:val="10"/>
              <w:spacing w:before="97" w:line="232" w:lineRule="auto"/>
              <w:ind w:left="273" w:right="203" w:firstLine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518" w:type="dxa"/>
          </w:tcPr>
          <w:p w14:paraId="0D0BB235">
            <w:pPr>
              <w:pStyle w:val="10"/>
              <w:spacing w:before="98"/>
              <w:ind w:left="324" w:right="311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incorrect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</w:tr>
      <w:tr w14:paraId="394512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1452" w:type="dxa"/>
          </w:tcPr>
          <w:p w14:paraId="04A10F2E">
            <w:pPr>
              <w:pStyle w:val="10"/>
              <w:spacing w:before="98"/>
              <w:ind w:left="18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129" w:type="dxa"/>
          </w:tcPr>
          <w:p w14:paraId="14F4F00A">
            <w:pPr>
              <w:pStyle w:val="10"/>
              <w:spacing w:before="98"/>
              <w:ind w:left="1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83" w:type="dxa"/>
          </w:tcPr>
          <w:p w14:paraId="0D3407DD">
            <w:pPr>
              <w:pStyle w:val="10"/>
              <w:spacing w:line="228" w:lineRule="auto"/>
              <w:ind w:left="327" w:right="244"/>
              <w:jc w:val="center"/>
              <w:rPr>
                <w:sz w:val="20"/>
              </w:rPr>
            </w:pPr>
            <w:r>
              <w:rPr>
                <w:sz w:val="20"/>
              </w:rPr>
              <w:t>Clear, well-</w:t>
            </w:r>
            <w:r>
              <w:rPr>
                <w:spacing w:val="-2"/>
                <w:sz w:val="20"/>
              </w:rPr>
              <w:t xml:space="preserve">structured documentation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diagrams, code,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477" w:type="dxa"/>
          </w:tcPr>
          <w:p w14:paraId="6DE1FE18">
            <w:pPr>
              <w:pStyle w:val="10"/>
              <w:spacing w:before="108" w:line="228" w:lineRule="auto"/>
              <w:ind w:left="276" w:right="190" w:hanging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 </w:t>
            </w:r>
            <w:r>
              <w:rPr>
                <w:sz w:val="20"/>
              </w:rPr>
              <w:t>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necessary details</w:t>
            </w:r>
          </w:p>
        </w:tc>
        <w:tc>
          <w:tcPr>
            <w:tcW w:w="1469" w:type="dxa"/>
          </w:tcPr>
          <w:p w14:paraId="23E3155E">
            <w:pPr>
              <w:pStyle w:val="10"/>
              <w:spacing w:before="104" w:line="232" w:lineRule="auto"/>
              <w:ind w:left="266" w:right="192" w:hanging="6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 </w:t>
            </w:r>
            <w:r>
              <w:rPr>
                <w:sz w:val="20"/>
              </w:rPr>
              <w:t>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missing details</w:t>
            </w:r>
          </w:p>
        </w:tc>
        <w:tc>
          <w:tcPr>
            <w:tcW w:w="1518" w:type="dxa"/>
          </w:tcPr>
          <w:p w14:paraId="63B9CDDE">
            <w:pPr>
              <w:pStyle w:val="10"/>
              <w:spacing w:before="98"/>
              <w:ind w:left="161" w:right="146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54BF728E">
      <w:pPr>
        <w:pStyle w:val="10"/>
        <w:spacing w:after="0"/>
        <w:jc w:val="center"/>
        <w:rPr>
          <w:sz w:val="20"/>
        </w:rPr>
        <w:sectPr>
          <w:pgSz w:w="12240" w:h="15840"/>
          <w:pgMar w:top="900" w:right="720" w:bottom="280" w:left="720" w:header="720" w:footer="720" w:gutter="0"/>
          <w:cols w:space="720" w:num="1"/>
        </w:sectPr>
      </w:pPr>
    </w:p>
    <w:p w14:paraId="6C937D42">
      <w:pPr>
        <w:pStyle w:val="2"/>
        <w:spacing w:before="72"/>
      </w:pPr>
      <w:r>
        <w:rPr>
          <w:color w:val="17365D"/>
        </w:rPr>
        <w:t>QUESTION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1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Functional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Dependencies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&amp;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Candidate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4"/>
        </w:rPr>
        <w:t>Keys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3C7A4A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0084" w:type="dxa"/>
          </w:tcPr>
          <w:p w14:paraId="2713C572">
            <w:pPr>
              <w:pStyle w:val="10"/>
              <w:spacing w:before="0"/>
              <w:ind w:left="0"/>
              <w:rPr>
                <w:sz w:val="20"/>
              </w:rPr>
            </w:pPr>
          </w:p>
        </w:tc>
      </w:tr>
      <w:tr w14:paraId="45E2CB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0084" w:type="dxa"/>
          </w:tcPr>
          <w:p w14:paraId="329E1646">
            <w:pPr>
              <w:pStyle w:val="10"/>
              <w:spacing w:before="103" w:line="266" w:lineRule="auto"/>
              <w:ind w:left="225" w:right="162" w:hanging="3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D9EAF7"/>
              </w:rPr>
              <w:t>For</w:t>
            </w:r>
            <w:r>
              <w:rPr>
                <w:color w:val="212121"/>
                <w:spacing w:val="-5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STUDENT_COURSE(SID,</w:t>
            </w:r>
            <w:r>
              <w:rPr>
                <w:color w:val="212121"/>
                <w:spacing w:val="-1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SName,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CID,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CName,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Instructor,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Grade),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identify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all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functional</w:t>
            </w:r>
            <w:r>
              <w:rPr>
                <w:color w:val="212121"/>
                <w:spacing w:val="-5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dependencies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and</w:t>
            </w:r>
            <w:r>
              <w:rPr>
                <w:color w:val="212121"/>
                <w:spacing w:val="-3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determine</w:t>
            </w:r>
            <w:r>
              <w:rPr>
                <w:color w:val="212121"/>
                <w:sz w:val="19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the</w:t>
            </w:r>
            <w:r>
              <w:rPr>
                <w:color w:val="212121"/>
                <w:spacing w:val="40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</w:rPr>
              <w:t>candidate keys.</w:t>
            </w:r>
          </w:p>
        </w:tc>
      </w:tr>
    </w:tbl>
    <w:p w14:paraId="1939082B">
      <w:pPr>
        <w:pStyle w:val="6"/>
        <w:spacing w:before="237"/>
        <w:rPr>
          <w:b/>
          <w:sz w:val="30"/>
        </w:rPr>
      </w:pPr>
    </w:p>
    <w:p w14:paraId="4E7B776B">
      <w:pPr>
        <w:pStyle w:val="3"/>
        <w:numPr>
          <w:ilvl w:val="1"/>
          <w:numId w:val="1"/>
        </w:numPr>
        <w:tabs>
          <w:tab w:val="left" w:pos="724"/>
        </w:tabs>
        <w:spacing w:before="1" w:after="0" w:line="240" w:lineRule="auto"/>
        <w:ind w:left="724" w:right="0" w:hanging="360"/>
        <w:jc w:val="left"/>
      </w:pPr>
      <w:r>
        <w:rPr>
          <w:color w:val="2E75B5"/>
        </w:rPr>
        <w:t>Relation</w:t>
      </w:r>
      <w:r>
        <w:rPr>
          <w:color w:val="2E75B5"/>
          <w:spacing w:val="-7"/>
        </w:rPr>
        <w:t xml:space="preserve"> </w:t>
      </w:r>
      <w:r>
        <w:rPr>
          <w:color w:val="2E75B5"/>
          <w:spacing w:val="-2"/>
        </w:rPr>
        <w:t>analysis</w:t>
      </w:r>
    </w:p>
    <w:p w14:paraId="605F6E81">
      <w:pPr>
        <w:pStyle w:val="6"/>
        <w:spacing w:before="119"/>
        <w:ind w:left="364" w:right="594" w:hanging="3"/>
      </w:pPr>
      <w:r>
        <w:rPr>
          <w:color w:val="212121"/>
        </w:rPr>
        <w:t>Assume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student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unique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SID,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course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unique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CID,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instructor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assigned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course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determined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by CID, and Grade is determined by a particular student taking a particular course.</w:t>
      </w:r>
    </w:p>
    <w:p w14:paraId="19D60B02">
      <w:pPr>
        <w:spacing w:before="100"/>
        <w:ind w:left="420" w:right="423" w:firstLine="0"/>
        <w:jc w:val="center"/>
        <w:rPr>
          <w:b/>
          <w:sz w:val="21"/>
        </w:rPr>
      </w:pPr>
      <w:r>
        <w:rPr>
          <w:b/>
          <w:color w:val="17365D"/>
          <w:sz w:val="21"/>
        </w:rPr>
        <w:t>STUDENT_COURSE(SID,</w:t>
      </w:r>
      <w:r>
        <w:rPr>
          <w:b/>
          <w:color w:val="17365D"/>
          <w:spacing w:val="-11"/>
          <w:sz w:val="21"/>
        </w:rPr>
        <w:t xml:space="preserve"> </w:t>
      </w:r>
      <w:r>
        <w:rPr>
          <w:b/>
          <w:color w:val="17365D"/>
          <w:sz w:val="21"/>
        </w:rPr>
        <w:t>SName,</w:t>
      </w:r>
      <w:r>
        <w:rPr>
          <w:b/>
          <w:color w:val="17365D"/>
          <w:spacing w:val="-11"/>
          <w:sz w:val="21"/>
        </w:rPr>
        <w:t xml:space="preserve"> </w:t>
      </w:r>
      <w:r>
        <w:rPr>
          <w:b/>
          <w:color w:val="17365D"/>
          <w:sz w:val="21"/>
        </w:rPr>
        <w:t>CID,</w:t>
      </w:r>
      <w:r>
        <w:rPr>
          <w:b/>
          <w:color w:val="17365D"/>
          <w:spacing w:val="-11"/>
          <w:sz w:val="21"/>
        </w:rPr>
        <w:t xml:space="preserve"> </w:t>
      </w:r>
      <w:r>
        <w:rPr>
          <w:b/>
          <w:color w:val="17365D"/>
          <w:sz w:val="21"/>
        </w:rPr>
        <w:t>CName,</w:t>
      </w:r>
      <w:r>
        <w:rPr>
          <w:b/>
          <w:color w:val="17365D"/>
          <w:spacing w:val="-9"/>
          <w:sz w:val="21"/>
        </w:rPr>
        <w:t xml:space="preserve"> </w:t>
      </w:r>
      <w:r>
        <w:rPr>
          <w:b/>
          <w:color w:val="17365D"/>
          <w:sz w:val="21"/>
        </w:rPr>
        <w:t>Instructor,</w:t>
      </w:r>
      <w:r>
        <w:rPr>
          <w:b/>
          <w:color w:val="17365D"/>
          <w:spacing w:val="-10"/>
          <w:sz w:val="21"/>
        </w:rPr>
        <w:t xml:space="preserve"> </w:t>
      </w:r>
      <w:r>
        <w:rPr>
          <w:b/>
          <w:color w:val="17365D"/>
          <w:spacing w:val="-2"/>
          <w:sz w:val="21"/>
        </w:rPr>
        <w:t>Grade)</w:t>
      </w:r>
    </w:p>
    <w:p w14:paraId="10BCDFEA">
      <w:pPr>
        <w:pStyle w:val="3"/>
        <w:numPr>
          <w:ilvl w:val="1"/>
          <w:numId w:val="1"/>
        </w:numPr>
        <w:tabs>
          <w:tab w:val="left" w:pos="724"/>
        </w:tabs>
        <w:spacing w:before="126" w:after="0" w:line="240" w:lineRule="auto"/>
        <w:ind w:left="724" w:right="0" w:hanging="360"/>
        <w:jc w:val="left"/>
      </w:pPr>
      <w:r>
        <w:rPr>
          <w:color w:val="2E75B5"/>
        </w:rPr>
        <w:t>Functional</w:t>
      </w:r>
      <w:r>
        <w:rPr>
          <w:color w:val="2E75B5"/>
          <w:spacing w:val="-5"/>
        </w:rPr>
        <w:t xml:space="preserve"> </w:t>
      </w:r>
      <w:r>
        <w:rPr>
          <w:color w:val="2E75B5"/>
          <w:spacing w:val="-2"/>
        </w:rPr>
        <w:t>dependencies</w:t>
      </w:r>
    </w:p>
    <w:p w14:paraId="495913FA">
      <w:pPr>
        <w:pStyle w:val="9"/>
        <w:numPr>
          <w:ilvl w:val="2"/>
          <w:numId w:val="1"/>
        </w:numPr>
        <w:tabs>
          <w:tab w:val="left" w:pos="464"/>
        </w:tabs>
        <w:spacing w:before="142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SID</w:t>
      </w:r>
      <w:r>
        <w:rPr>
          <w:color w:val="212121"/>
          <w:spacing w:val="5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7"/>
          <w:sz w:val="20"/>
        </w:rPr>
        <w:t xml:space="preserve"> </w:t>
      </w:r>
      <w:r>
        <w:rPr>
          <w:color w:val="212121"/>
          <w:sz w:val="20"/>
        </w:rPr>
        <w:t>SName</w:t>
      </w:r>
      <w:r>
        <w:rPr>
          <w:color w:val="212121"/>
          <w:spacing w:val="10"/>
          <w:sz w:val="20"/>
        </w:rPr>
        <w:t xml:space="preserve"> </w:t>
      </w:r>
      <w:r>
        <w:rPr>
          <w:color w:val="212121"/>
          <w:sz w:val="20"/>
        </w:rPr>
        <w:t>—</w:t>
      </w:r>
      <w:r>
        <w:rPr>
          <w:color w:val="212121"/>
          <w:spacing w:val="9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7"/>
          <w:sz w:val="20"/>
        </w:rPr>
        <w:t xml:space="preserve"> </w:t>
      </w:r>
      <w:r>
        <w:rPr>
          <w:color w:val="212121"/>
          <w:sz w:val="20"/>
        </w:rPr>
        <w:t>student</w:t>
      </w:r>
      <w:r>
        <w:rPr>
          <w:color w:val="212121"/>
          <w:spacing w:val="8"/>
          <w:sz w:val="20"/>
        </w:rPr>
        <w:t xml:space="preserve"> </w:t>
      </w:r>
      <w:r>
        <w:rPr>
          <w:color w:val="212121"/>
          <w:sz w:val="20"/>
        </w:rPr>
        <w:t>ID</w:t>
      </w:r>
      <w:r>
        <w:rPr>
          <w:color w:val="212121"/>
          <w:spacing w:val="8"/>
          <w:sz w:val="20"/>
        </w:rPr>
        <w:t xml:space="preserve"> </w:t>
      </w:r>
      <w:r>
        <w:rPr>
          <w:color w:val="212121"/>
          <w:sz w:val="20"/>
        </w:rPr>
        <w:t>identifies</w:t>
      </w:r>
      <w:r>
        <w:rPr>
          <w:color w:val="212121"/>
          <w:spacing w:val="9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7"/>
          <w:sz w:val="20"/>
        </w:rPr>
        <w:t xml:space="preserve"> </w:t>
      </w:r>
      <w:r>
        <w:rPr>
          <w:color w:val="212121"/>
          <w:sz w:val="20"/>
        </w:rPr>
        <w:t>student's</w:t>
      </w:r>
      <w:r>
        <w:rPr>
          <w:color w:val="212121"/>
          <w:spacing w:val="10"/>
          <w:sz w:val="20"/>
        </w:rPr>
        <w:t xml:space="preserve"> </w:t>
      </w:r>
      <w:r>
        <w:rPr>
          <w:color w:val="212121"/>
          <w:spacing w:val="-2"/>
          <w:sz w:val="20"/>
        </w:rPr>
        <w:t>name.</w:t>
      </w:r>
    </w:p>
    <w:p w14:paraId="21FE6A27">
      <w:pPr>
        <w:pStyle w:val="9"/>
        <w:numPr>
          <w:ilvl w:val="2"/>
          <w:numId w:val="1"/>
        </w:numPr>
        <w:tabs>
          <w:tab w:val="left" w:pos="464"/>
        </w:tabs>
        <w:spacing w:before="56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CID</w:t>
      </w:r>
      <w:r>
        <w:rPr>
          <w:color w:val="212121"/>
          <w:spacing w:val="7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11"/>
          <w:sz w:val="20"/>
        </w:rPr>
        <w:t xml:space="preserve"> </w:t>
      </w:r>
      <w:r>
        <w:rPr>
          <w:color w:val="212121"/>
          <w:sz w:val="20"/>
        </w:rPr>
        <w:t>CName</w:t>
      </w:r>
      <w:r>
        <w:rPr>
          <w:color w:val="212121"/>
          <w:spacing w:val="13"/>
          <w:sz w:val="20"/>
        </w:rPr>
        <w:t xml:space="preserve"> </w:t>
      </w:r>
      <w:r>
        <w:rPr>
          <w:color w:val="212121"/>
          <w:sz w:val="20"/>
        </w:rPr>
        <w:t>—</w:t>
      </w:r>
      <w:r>
        <w:rPr>
          <w:color w:val="212121"/>
          <w:spacing w:val="11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11"/>
          <w:sz w:val="20"/>
        </w:rPr>
        <w:t xml:space="preserve"> </w:t>
      </w:r>
      <w:r>
        <w:rPr>
          <w:color w:val="212121"/>
          <w:sz w:val="20"/>
        </w:rPr>
        <w:t>course</w:t>
      </w:r>
      <w:r>
        <w:rPr>
          <w:color w:val="212121"/>
          <w:spacing w:val="12"/>
          <w:sz w:val="20"/>
        </w:rPr>
        <w:t xml:space="preserve"> </w:t>
      </w:r>
      <w:r>
        <w:rPr>
          <w:color w:val="212121"/>
          <w:sz w:val="20"/>
        </w:rPr>
        <w:t>ID</w:t>
      </w:r>
      <w:r>
        <w:rPr>
          <w:color w:val="212121"/>
          <w:spacing w:val="10"/>
          <w:sz w:val="20"/>
        </w:rPr>
        <w:t xml:space="preserve"> </w:t>
      </w:r>
      <w:r>
        <w:rPr>
          <w:color w:val="212121"/>
          <w:sz w:val="20"/>
        </w:rPr>
        <w:t>identifies</w:t>
      </w:r>
      <w:r>
        <w:rPr>
          <w:color w:val="212121"/>
          <w:spacing w:val="13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10"/>
          <w:sz w:val="20"/>
        </w:rPr>
        <w:t xml:space="preserve"> </w:t>
      </w:r>
      <w:r>
        <w:rPr>
          <w:color w:val="212121"/>
          <w:sz w:val="20"/>
        </w:rPr>
        <w:t>course</w:t>
      </w:r>
      <w:r>
        <w:rPr>
          <w:color w:val="212121"/>
          <w:spacing w:val="10"/>
          <w:sz w:val="20"/>
        </w:rPr>
        <w:t xml:space="preserve"> </w:t>
      </w:r>
      <w:r>
        <w:rPr>
          <w:color w:val="212121"/>
          <w:spacing w:val="-4"/>
          <w:sz w:val="20"/>
        </w:rPr>
        <w:t>name.</w:t>
      </w:r>
    </w:p>
    <w:p w14:paraId="38913612">
      <w:pPr>
        <w:pStyle w:val="9"/>
        <w:numPr>
          <w:ilvl w:val="2"/>
          <w:numId w:val="1"/>
        </w:numPr>
        <w:tabs>
          <w:tab w:val="left" w:pos="464"/>
        </w:tabs>
        <w:spacing w:before="58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CID</w:t>
      </w:r>
      <w:r>
        <w:rPr>
          <w:color w:val="212121"/>
          <w:spacing w:val="4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9"/>
          <w:sz w:val="20"/>
        </w:rPr>
        <w:t xml:space="preserve"> </w:t>
      </w:r>
      <w:r>
        <w:rPr>
          <w:color w:val="212121"/>
          <w:sz w:val="20"/>
        </w:rPr>
        <w:t>Instructor</w:t>
      </w:r>
      <w:r>
        <w:rPr>
          <w:color w:val="212121"/>
          <w:spacing w:val="9"/>
          <w:sz w:val="20"/>
        </w:rPr>
        <w:t xml:space="preserve"> </w:t>
      </w:r>
      <w:r>
        <w:rPr>
          <w:color w:val="212121"/>
          <w:sz w:val="20"/>
        </w:rPr>
        <w:t>—</w:t>
      </w:r>
      <w:r>
        <w:rPr>
          <w:color w:val="212121"/>
          <w:spacing w:val="8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7"/>
          <w:sz w:val="20"/>
        </w:rPr>
        <w:t xml:space="preserve"> </w:t>
      </w:r>
      <w:r>
        <w:rPr>
          <w:color w:val="212121"/>
          <w:sz w:val="20"/>
        </w:rPr>
        <w:t>course</w:t>
      </w:r>
      <w:r>
        <w:rPr>
          <w:color w:val="212121"/>
          <w:spacing w:val="7"/>
          <w:sz w:val="20"/>
        </w:rPr>
        <w:t xml:space="preserve"> </w:t>
      </w:r>
      <w:r>
        <w:rPr>
          <w:color w:val="212121"/>
          <w:sz w:val="20"/>
        </w:rPr>
        <w:t>ID</w:t>
      </w:r>
      <w:r>
        <w:rPr>
          <w:color w:val="212121"/>
          <w:spacing w:val="7"/>
          <w:sz w:val="20"/>
        </w:rPr>
        <w:t xml:space="preserve"> </w:t>
      </w:r>
      <w:r>
        <w:rPr>
          <w:color w:val="212121"/>
          <w:sz w:val="20"/>
        </w:rPr>
        <w:t>identifies</w:t>
      </w:r>
      <w:r>
        <w:rPr>
          <w:color w:val="212121"/>
          <w:spacing w:val="9"/>
          <w:sz w:val="20"/>
        </w:rPr>
        <w:t xml:space="preserve"> </w:t>
      </w:r>
      <w:r>
        <w:rPr>
          <w:color w:val="212121"/>
          <w:sz w:val="20"/>
        </w:rPr>
        <w:t>its</w:t>
      </w:r>
      <w:r>
        <w:rPr>
          <w:color w:val="212121"/>
          <w:spacing w:val="9"/>
          <w:sz w:val="20"/>
        </w:rPr>
        <w:t xml:space="preserve"> </w:t>
      </w:r>
      <w:r>
        <w:rPr>
          <w:color w:val="212121"/>
          <w:sz w:val="20"/>
        </w:rPr>
        <w:t>assigned</w:t>
      </w:r>
      <w:r>
        <w:rPr>
          <w:color w:val="212121"/>
          <w:spacing w:val="8"/>
          <w:sz w:val="20"/>
        </w:rPr>
        <w:t xml:space="preserve"> </w:t>
      </w:r>
      <w:r>
        <w:rPr>
          <w:color w:val="212121"/>
          <w:spacing w:val="-2"/>
          <w:sz w:val="20"/>
        </w:rPr>
        <w:t>instructor.</w:t>
      </w:r>
    </w:p>
    <w:p w14:paraId="49B2B544">
      <w:pPr>
        <w:pStyle w:val="9"/>
        <w:numPr>
          <w:ilvl w:val="2"/>
          <w:numId w:val="1"/>
        </w:numPr>
        <w:tabs>
          <w:tab w:val="left" w:pos="464"/>
        </w:tabs>
        <w:spacing w:before="61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(SID,</w:t>
      </w:r>
      <w:r>
        <w:rPr>
          <w:color w:val="212121"/>
          <w:spacing w:val="13"/>
          <w:sz w:val="20"/>
        </w:rPr>
        <w:t xml:space="preserve"> </w:t>
      </w:r>
      <w:r>
        <w:rPr>
          <w:color w:val="212121"/>
          <w:sz w:val="20"/>
        </w:rPr>
        <w:t>CID)</w:t>
      </w:r>
      <w:r>
        <w:rPr>
          <w:color w:val="212121"/>
          <w:spacing w:val="12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14"/>
          <w:sz w:val="20"/>
        </w:rPr>
        <w:t xml:space="preserve"> </w:t>
      </w:r>
      <w:r>
        <w:rPr>
          <w:color w:val="212121"/>
          <w:sz w:val="20"/>
        </w:rPr>
        <w:t>Grade</w:t>
      </w:r>
      <w:r>
        <w:rPr>
          <w:color w:val="212121"/>
          <w:spacing w:val="20"/>
          <w:sz w:val="20"/>
        </w:rPr>
        <w:t xml:space="preserve"> </w:t>
      </w:r>
      <w:r>
        <w:rPr>
          <w:color w:val="212121"/>
          <w:sz w:val="20"/>
        </w:rPr>
        <w:t>—</w:t>
      </w:r>
      <w:r>
        <w:rPr>
          <w:color w:val="212121"/>
          <w:spacing w:val="12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16"/>
          <w:sz w:val="20"/>
        </w:rPr>
        <w:t xml:space="preserve"> </w:t>
      </w:r>
      <w:r>
        <w:rPr>
          <w:color w:val="212121"/>
          <w:sz w:val="20"/>
        </w:rPr>
        <w:t>student's</w:t>
      </w:r>
      <w:r>
        <w:rPr>
          <w:color w:val="212121"/>
          <w:spacing w:val="15"/>
          <w:sz w:val="20"/>
        </w:rPr>
        <w:t xml:space="preserve"> </w:t>
      </w:r>
      <w:r>
        <w:rPr>
          <w:color w:val="212121"/>
          <w:sz w:val="20"/>
        </w:rPr>
        <w:t>grade</w:t>
      </w:r>
      <w:r>
        <w:rPr>
          <w:color w:val="212121"/>
          <w:spacing w:val="17"/>
          <w:sz w:val="20"/>
        </w:rPr>
        <w:t xml:space="preserve"> </w:t>
      </w:r>
      <w:r>
        <w:rPr>
          <w:color w:val="212121"/>
          <w:sz w:val="20"/>
        </w:rPr>
        <w:t>depends</w:t>
      </w:r>
      <w:r>
        <w:rPr>
          <w:color w:val="212121"/>
          <w:spacing w:val="14"/>
          <w:sz w:val="20"/>
        </w:rPr>
        <w:t xml:space="preserve"> </w:t>
      </w:r>
      <w:r>
        <w:rPr>
          <w:color w:val="212121"/>
          <w:sz w:val="20"/>
        </w:rPr>
        <w:t>on</w:t>
      </w:r>
      <w:r>
        <w:rPr>
          <w:color w:val="212121"/>
          <w:spacing w:val="16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18"/>
          <w:sz w:val="20"/>
        </w:rPr>
        <w:t xml:space="preserve"> </w:t>
      </w:r>
      <w:r>
        <w:rPr>
          <w:color w:val="212121"/>
          <w:sz w:val="20"/>
        </w:rPr>
        <w:t>student-course</w:t>
      </w:r>
      <w:r>
        <w:rPr>
          <w:color w:val="212121"/>
          <w:spacing w:val="14"/>
          <w:sz w:val="20"/>
        </w:rPr>
        <w:t xml:space="preserve"> </w:t>
      </w:r>
      <w:r>
        <w:rPr>
          <w:color w:val="212121"/>
          <w:spacing w:val="-2"/>
          <w:sz w:val="20"/>
        </w:rPr>
        <w:t>combination.</w:t>
      </w:r>
    </w:p>
    <w:p w14:paraId="5D823CE8">
      <w:pPr>
        <w:pStyle w:val="3"/>
        <w:numPr>
          <w:ilvl w:val="1"/>
          <w:numId w:val="1"/>
        </w:numPr>
        <w:tabs>
          <w:tab w:val="left" w:pos="724"/>
        </w:tabs>
        <w:spacing w:before="128" w:after="0" w:line="240" w:lineRule="auto"/>
        <w:ind w:left="724" w:right="0" w:hanging="360"/>
        <w:jc w:val="left"/>
      </w:pPr>
      <w:r>
        <w:rPr>
          <w:color w:val="2E75B5"/>
        </w:rPr>
        <w:t>Candidate</w:t>
      </w:r>
      <w:r>
        <w:rPr>
          <w:color w:val="2E75B5"/>
          <w:spacing w:val="-4"/>
        </w:rPr>
        <w:t xml:space="preserve"> </w:t>
      </w:r>
      <w:r>
        <w:rPr>
          <w:color w:val="2E75B5"/>
        </w:rPr>
        <w:t>key</w:t>
      </w:r>
      <w:r>
        <w:rPr>
          <w:color w:val="2E75B5"/>
          <w:spacing w:val="-1"/>
        </w:rPr>
        <w:t xml:space="preserve"> </w:t>
      </w:r>
      <w:r>
        <w:rPr>
          <w:color w:val="2E75B5"/>
          <w:spacing w:val="-2"/>
        </w:rPr>
        <w:t>derivation</w:t>
      </w:r>
    </w:p>
    <w:p w14:paraId="652C96DF">
      <w:pPr>
        <w:pStyle w:val="6"/>
        <w:spacing w:before="111"/>
        <w:ind w:left="364"/>
      </w:pPr>
      <w:r>
        <w:rPr>
          <w:color w:val="212121"/>
        </w:rPr>
        <w:t>Consider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closure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{SID,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CID}:</w:t>
      </w:r>
    </w:p>
    <w:p w14:paraId="5BAFE283">
      <w:pPr>
        <w:spacing w:before="95"/>
        <w:ind w:left="430" w:right="423" w:firstLine="0"/>
        <w:jc w:val="center"/>
        <w:rPr>
          <w:b/>
          <w:sz w:val="21"/>
        </w:rPr>
      </w:pPr>
      <w:r>
        <w:rPr>
          <w:b/>
          <w:color w:val="17365D"/>
          <w:sz w:val="21"/>
        </w:rPr>
        <w:t>{SID,</w:t>
      </w:r>
      <w:r>
        <w:rPr>
          <w:b/>
          <w:color w:val="17365D"/>
          <w:spacing w:val="-9"/>
          <w:sz w:val="21"/>
        </w:rPr>
        <w:t xml:space="preserve"> </w:t>
      </w:r>
      <w:r>
        <w:rPr>
          <w:b/>
          <w:color w:val="17365D"/>
          <w:sz w:val="21"/>
        </w:rPr>
        <w:t>CID}⁺</w:t>
      </w:r>
      <w:r>
        <w:rPr>
          <w:b/>
          <w:color w:val="17365D"/>
          <w:spacing w:val="-5"/>
          <w:sz w:val="21"/>
        </w:rPr>
        <w:t xml:space="preserve"> </w:t>
      </w:r>
      <w:r>
        <w:rPr>
          <w:b/>
          <w:color w:val="17365D"/>
          <w:sz w:val="21"/>
        </w:rPr>
        <w:t>=</w:t>
      </w:r>
      <w:r>
        <w:rPr>
          <w:b/>
          <w:color w:val="17365D"/>
          <w:spacing w:val="-7"/>
          <w:sz w:val="21"/>
        </w:rPr>
        <w:t xml:space="preserve"> </w:t>
      </w:r>
      <w:r>
        <w:rPr>
          <w:b/>
          <w:color w:val="17365D"/>
          <w:sz w:val="21"/>
        </w:rPr>
        <w:t>{SID,</w:t>
      </w:r>
      <w:r>
        <w:rPr>
          <w:b/>
          <w:color w:val="17365D"/>
          <w:spacing w:val="-7"/>
          <w:sz w:val="21"/>
        </w:rPr>
        <w:t xml:space="preserve"> </w:t>
      </w:r>
      <w:r>
        <w:rPr>
          <w:b/>
          <w:color w:val="17365D"/>
          <w:sz w:val="21"/>
        </w:rPr>
        <w:t>CID,</w:t>
      </w:r>
      <w:r>
        <w:rPr>
          <w:b/>
          <w:color w:val="17365D"/>
          <w:spacing w:val="-4"/>
          <w:sz w:val="21"/>
        </w:rPr>
        <w:t xml:space="preserve"> </w:t>
      </w:r>
      <w:r>
        <w:rPr>
          <w:b/>
          <w:color w:val="17365D"/>
          <w:sz w:val="21"/>
        </w:rPr>
        <w:t>SName,</w:t>
      </w:r>
      <w:r>
        <w:rPr>
          <w:b/>
          <w:color w:val="17365D"/>
          <w:spacing w:val="-7"/>
          <w:sz w:val="21"/>
        </w:rPr>
        <w:t xml:space="preserve"> </w:t>
      </w:r>
      <w:r>
        <w:rPr>
          <w:b/>
          <w:color w:val="17365D"/>
          <w:sz w:val="21"/>
        </w:rPr>
        <w:t>CName,</w:t>
      </w:r>
      <w:r>
        <w:rPr>
          <w:b/>
          <w:color w:val="17365D"/>
          <w:spacing w:val="-5"/>
          <w:sz w:val="21"/>
        </w:rPr>
        <w:t xml:space="preserve"> </w:t>
      </w:r>
      <w:r>
        <w:rPr>
          <w:b/>
          <w:color w:val="17365D"/>
          <w:sz w:val="21"/>
        </w:rPr>
        <w:t>Instructor,</w:t>
      </w:r>
      <w:r>
        <w:rPr>
          <w:b/>
          <w:color w:val="17365D"/>
          <w:spacing w:val="-6"/>
          <w:sz w:val="21"/>
        </w:rPr>
        <w:t xml:space="preserve"> </w:t>
      </w:r>
      <w:r>
        <w:rPr>
          <w:b/>
          <w:color w:val="17365D"/>
          <w:spacing w:val="-2"/>
          <w:sz w:val="21"/>
        </w:rPr>
        <w:t>Grade}</w:t>
      </w:r>
    </w:p>
    <w:p w14:paraId="02663AB8">
      <w:pPr>
        <w:pStyle w:val="6"/>
        <w:spacing w:before="135" w:line="242" w:lineRule="auto"/>
        <w:ind w:left="364" w:right="594"/>
      </w:pPr>
      <w:r>
        <w:rPr>
          <w:color w:val="212121"/>
        </w:rPr>
        <w:t>Therefore,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{SID,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CID}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determines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attribute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relation.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Neither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SID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CID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alone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determines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attributes,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 the composite key is minimal.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28390B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084" w:type="dxa"/>
          </w:tcPr>
          <w:p w14:paraId="71971305">
            <w:pPr>
              <w:pStyle w:val="10"/>
              <w:spacing w:before="0"/>
              <w:ind w:left="0"/>
              <w:rPr>
                <w:sz w:val="20"/>
              </w:rPr>
            </w:pPr>
          </w:p>
        </w:tc>
      </w:tr>
      <w:tr w14:paraId="1CDC73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10084" w:type="dxa"/>
          </w:tcPr>
          <w:p w14:paraId="4448A3A3">
            <w:pPr>
              <w:pStyle w:val="10"/>
              <w:spacing w:before="112" w:line="304" w:lineRule="auto"/>
              <w:ind w:left="220" w:right="846" w:firstLine="4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E8F5E9"/>
              </w:rPr>
              <w:t>Candidate</w:t>
            </w:r>
            <w:r>
              <w:rPr>
                <w:color w:val="212121"/>
                <w:spacing w:val="2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key</w:t>
            </w:r>
            <w:r>
              <w:rPr>
                <w:color w:val="212121"/>
                <w:spacing w:val="2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=</w:t>
            </w:r>
            <w:r>
              <w:rPr>
                <w:color w:val="212121"/>
                <w:spacing w:val="2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{SID,</w:t>
            </w:r>
            <w:r>
              <w:rPr>
                <w:color w:val="212121"/>
                <w:spacing w:val="2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CID}.</w:t>
            </w:r>
            <w:r>
              <w:rPr>
                <w:color w:val="212121"/>
                <w:spacing w:val="2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2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relation</w:t>
            </w:r>
            <w:r>
              <w:rPr>
                <w:color w:val="212121"/>
                <w:spacing w:val="2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contains</w:t>
            </w:r>
            <w:r>
              <w:rPr>
                <w:color w:val="212121"/>
                <w:spacing w:val="2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partial</w:t>
            </w:r>
            <w:r>
              <w:rPr>
                <w:color w:val="212121"/>
                <w:spacing w:val="2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dependencies SID</w:t>
            </w:r>
            <w:r>
              <w:rPr>
                <w:color w:val="212121"/>
                <w:spacing w:val="19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→</w:t>
            </w:r>
            <w:r>
              <w:rPr>
                <w:color w:val="212121"/>
                <w:spacing w:val="2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SName</w:t>
            </w:r>
            <w:r>
              <w:rPr>
                <w:color w:val="212121"/>
                <w:spacing w:val="2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and</w:t>
            </w:r>
            <w:r>
              <w:rPr>
                <w:color w:val="212121"/>
                <w:spacing w:val="19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CID</w:t>
            </w:r>
            <w:r>
              <w:rPr>
                <w:color w:val="212121"/>
                <w:spacing w:val="2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→</w:t>
            </w:r>
            <w:r>
              <w:rPr>
                <w:color w:val="212121"/>
                <w:spacing w:val="2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CName,</w:t>
            </w:r>
            <w:r>
              <w:rPr>
                <w:color w:val="212121"/>
                <w:sz w:val="1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Instructor with</w:t>
            </w:r>
            <w:r>
              <w:rPr>
                <w:color w:val="212121"/>
                <w:spacing w:val="4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</w:rPr>
              <w:t>respect to the composite key, which is why normalization is required.</w:t>
            </w:r>
          </w:p>
        </w:tc>
      </w:tr>
    </w:tbl>
    <w:p w14:paraId="305B0948">
      <w:pPr>
        <w:pStyle w:val="6"/>
      </w:pPr>
    </w:p>
    <w:p w14:paraId="0D80EF78">
      <w:pPr>
        <w:pStyle w:val="6"/>
        <w:spacing w:before="123"/>
      </w:pPr>
    </w:p>
    <w:p w14:paraId="2B2D64FD">
      <w:pPr>
        <w:pStyle w:val="3"/>
        <w:numPr>
          <w:ilvl w:val="1"/>
          <w:numId w:val="1"/>
        </w:numPr>
        <w:tabs>
          <w:tab w:val="left" w:pos="724"/>
        </w:tabs>
        <w:spacing w:before="0" w:after="0" w:line="240" w:lineRule="auto"/>
        <w:ind w:left="724" w:right="0" w:hanging="360"/>
        <w:jc w:val="left"/>
      </w:pPr>
      <w:r>
        <w:rPr>
          <w:color w:val="2E75B5"/>
        </w:rPr>
        <w:t>Rubric-oriented</w:t>
      </w:r>
      <w:r>
        <w:rPr>
          <w:color w:val="2E75B5"/>
          <w:spacing w:val="-6"/>
        </w:rPr>
        <w:t xml:space="preserve"> </w:t>
      </w:r>
      <w:r>
        <w:rPr>
          <w:color w:val="2E75B5"/>
          <w:spacing w:val="-2"/>
        </w:rPr>
        <w:t>analysis</w:t>
      </w:r>
    </w:p>
    <w:p w14:paraId="49DA4D60">
      <w:pPr>
        <w:pStyle w:val="9"/>
        <w:numPr>
          <w:ilvl w:val="2"/>
          <w:numId w:val="1"/>
        </w:numPr>
        <w:tabs>
          <w:tab w:val="left" w:pos="464"/>
        </w:tabs>
        <w:spacing w:before="130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Concept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understanding: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distinguishes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determinant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attributes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from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dependent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pacing w:val="-2"/>
          <w:sz w:val="20"/>
        </w:rPr>
        <w:t>attributes.</w:t>
      </w:r>
    </w:p>
    <w:p w14:paraId="4B449EA8">
      <w:pPr>
        <w:pStyle w:val="9"/>
        <w:numPr>
          <w:ilvl w:val="2"/>
          <w:numId w:val="1"/>
        </w:numPr>
        <w:tabs>
          <w:tab w:val="left" w:pos="464"/>
        </w:tabs>
        <w:spacing w:before="20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Experimental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design: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uses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attribute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closure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validate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pacing w:val="-4"/>
          <w:sz w:val="20"/>
        </w:rPr>
        <w:t>key.</w:t>
      </w:r>
    </w:p>
    <w:p w14:paraId="28299B07">
      <w:pPr>
        <w:pStyle w:val="9"/>
        <w:numPr>
          <w:ilvl w:val="2"/>
          <w:numId w:val="1"/>
        </w:numPr>
        <w:tabs>
          <w:tab w:val="left" w:pos="464"/>
        </w:tabs>
        <w:spacing w:before="23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Analysis: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identifies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partial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dependencies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that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create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2"/>
          <w:sz w:val="20"/>
        </w:rPr>
        <w:t>redundancy.</w:t>
      </w:r>
    </w:p>
    <w:p w14:paraId="646EAF65">
      <w:pPr>
        <w:pStyle w:val="9"/>
        <w:numPr>
          <w:ilvl w:val="2"/>
          <w:numId w:val="1"/>
        </w:numPr>
        <w:tabs>
          <w:tab w:val="left" w:pos="464"/>
        </w:tabs>
        <w:spacing w:before="20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Documentation: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presents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FDs,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closure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conclusion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2"/>
          <w:sz w:val="20"/>
        </w:rPr>
        <w:t>explicitly.</w:t>
      </w:r>
    </w:p>
    <w:p w14:paraId="19D3CE90">
      <w:pPr>
        <w:pStyle w:val="2"/>
        <w:spacing w:before="2"/>
      </w:pPr>
      <w:r>
        <w:rPr>
          <w:color w:val="17365D"/>
        </w:rPr>
        <w:t>QUESTION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2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Unnormalized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Relation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to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5"/>
        </w:rPr>
        <w:t>1NF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6FEA15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084" w:type="dxa"/>
          </w:tcPr>
          <w:p w14:paraId="146AEC48">
            <w:pPr>
              <w:pStyle w:val="10"/>
              <w:spacing w:before="0"/>
              <w:ind w:left="0"/>
              <w:rPr>
                <w:sz w:val="20"/>
              </w:rPr>
            </w:pPr>
          </w:p>
        </w:tc>
      </w:tr>
      <w:tr w14:paraId="3EAF39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10084" w:type="dxa"/>
          </w:tcPr>
          <w:p w14:paraId="4F499CF9">
            <w:pPr>
              <w:pStyle w:val="10"/>
              <w:rPr>
                <w:sz w:val="19"/>
              </w:rPr>
            </w:pPr>
            <w:r>
              <w:rPr>
                <w:color w:val="212121"/>
                <w:sz w:val="19"/>
              </w:rPr>
              <w:t>Demonstrate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process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of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converting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an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unnormalized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relation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into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1NF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with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step-by-step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justification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and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example.</w:t>
            </w:r>
          </w:p>
        </w:tc>
      </w:tr>
    </w:tbl>
    <w:p w14:paraId="5E5C2C36">
      <w:pPr>
        <w:pStyle w:val="10"/>
        <w:spacing w:after="0"/>
        <w:rPr>
          <w:sz w:val="19"/>
        </w:rPr>
        <w:sectPr>
          <w:pgSz w:w="12240" w:h="15840"/>
          <w:pgMar w:top="1140" w:right="720" w:bottom="280" w:left="720" w:header="720" w:footer="720" w:gutter="0"/>
          <w:cols w:space="720" w:num="1"/>
        </w:sectPr>
      </w:pPr>
    </w:p>
    <w:p w14:paraId="2E696298">
      <w:pPr>
        <w:pStyle w:val="3"/>
        <w:numPr>
          <w:ilvl w:val="1"/>
          <w:numId w:val="2"/>
        </w:numPr>
        <w:tabs>
          <w:tab w:val="left" w:pos="722"/>
        </w:tabs>
        <w:spacing w:before="71" w:after="0" w:line="240" w:lineRule="auto"/>
        <w:ind w:left="722" w:right="0" w:hanging="360"/>
        <w:jc w:val="left"/>
      </w:pPr>
      <w:r>
        <w:rPr>
          <w:color w:val="2E75B5"/>
        </w:rPr>
        <w:t>Unnormalized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form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4"/>
        </w:rPr>
        <w:t>(UNF)</w:t>
      </w:r>
    </w:p>
    <w:p w14:paraId="4FD14261">
      <w:pPr>
        <w:pStyle w:val="6"/>
        <w:spacing w:before="119" w:line="242" w:lineRule="auto"/>
        <w:ind w:left="364" w:right="594"/>
      </w:pPr>
      <w:r>
        <w:rPr>
          <w:color w:val="212121"/>
        </w:rPr>
        <w:t>Consider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student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record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student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register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several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courses.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single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contains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repeating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group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 course details: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3"/>
        <w:gridCol w:w="3361"/>
      </w:tblGrid>
      <w:tr w14:paraId="3338C6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361" w:type="dxa"/>
          </w:tcPr>
          <w:p w14:paraId="5F5505A9">
            <w:pPr>
              <w:pStyle w:val="10"/>
              <w:ind w:left="22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>SID</w:t>
            </w:r>
          </w:p>
        </w:tc>
        <w:tc>
          <w:tcPr>
            <w:tcW w:w="3363" w:type="dxa"/>
          </w:tcPr>
          <w:p w14:paraId="2209192C">
            <w:pPr>
              <w:pStyle w:val="10"/>
              <w:ind w:left="18"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SName</w:t>
            </w:r>
          </w:p>
        </w:tc>
        <w:tc>
          <w:tcPr>
            <w:tcW w:w="3361" w:type="dxa"/>
          </w:tcPr>
          <w:p w14:paraId="64413715">
            <w:pPr>
              <w:pStyle w:val="10"/>
              <w:ind w:left="22" w:right="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Courses</w:t>
            </w:r>
          </w:p>
        </w:tc>
      </w:tr>
      <w:tr w14:paraId="0523D5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361" w:type="dxa"/>
          </w:tcPr>
          <w:p w14:paraId="1FA0B1B6">
            <w:pPr>
              <w:pStyle w:val="10"/>
              <w:ind w:left="228"/>
              <w:rPr>
                <w:sz w:val="16"/>
              </w:rPr>
            </w:pPr>
            <w:r>
              <w:rPr>
                <w:color w:val="212121"/>
                <w:spacing w:val="-4"/>
                <w:sz w:val="16"/>
                <w:shd w:val="clear" w:color="auto" w:fill="F3F7FA"/>
              </w:rPr>
              <w:t>S101</w:t>
            </w:r>
          </w:p>
        </w:tc>
        <w:tc>
          <w:tcPr>
            <w:tcW w:w="3363" w:type="dxa"/>
          </w:tcPr>
          <w:p w14:paraId="10EE32C8">
            <w:pPr>
              <w:pStyle w:val="10"/>
              <w:ind w:left="222"/>
              <w:rPr>
                <w:sz w:val="16"/>
              </w:rPr>
            </w:pPr>
            <w:r>
              <w:rPr>
                <w:color w:val="212121"/>
                <w:spacing w:val="-4"/>
                <w:sz w:val="16"/>
                <w:shd w:val="clear" w:color="auto" w:fill="F3F7FA"/>
              </w:rPr>
              <w:t>Arun</w:t>
            </w:r>
          </w:p>
        </w:tc>
        <w:tc>
          <w:tcPr>
            <w:tcW w:w="3361" w:type="dxa"/>
          </w:tcPr>
          <w:p w14:paraId="27CB632B">
            <w:pPr>
              <w:pStyle w:val="10"/>
              <w:ind w:left="236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{(C01,</w:t>
            </w:r>
            <w:r>
              <w:rPr>
                <w:color w:val="212121"/>
                <w:spacing w:val="-3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DBMS,</w:t>
            </w:r>
            <w:r>
              <w:rPr>
                <w:color w:val="212121"/>
                <w:spacing w:val="-3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A,</w:t>
            </w:r>
            <w:r>
              <w:rPr>
                <w:color w:val="212121"/>
                <w:spacing w:val="-5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85),</w:t>
            </w:r>
            <w:r>
              <w:rPr>
                <w:color w:val="212121"/>
                <w:spacing w:val="-3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(C02,</w:t>
            </w:r>
            <w:r>
              <w:rPr>
                <w:color w:val="212121"/>
                <w:spacing w:val="-5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OS,</w:t>
            </w:r>
            <w:r>
              <w:rPr>
                <w:color w:val="212121"/>
                <w:spacing w:val="-5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B,</w:t>
            </w:r>
            <w:r>
              <w:rPr>
                <w:color w:val="212121"/>
                <w:spacing w:val="-5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>78)}</w:t>
            </w:r>
          </w:p>
        </w:tc>
      </w:tr>
      <w:tr w14:paraId="7B5DDC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1" w:type="dxa"/>
          </w:tcPr>
          <w:p w14:paraId="7F41FD6C">
            <w:pPr>
              <w:pStyle w:val="10"/>
              <w:spacing w:before="102"/>
              <w:ind w:left="228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S102</w:t>
            </w:r>
          </w:p>
        </w:tc>
        <w:tc>
          <w:tcPr>
            <w:tcW w:w="3363" w:type="dxa"/>
          </w:tcPr>
          <w:p w14:paraId="08D7DF77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Meena</w:t>
            </w:r>
          </w:p>
        </w:tc>
        <w:tc>
          <w:tcPr>
            <w:tcW w:w="3361" w:type="dxa"/>
          </w:tcPr>
          <w:p w14:paraId="58AAB342">
            <w:pPr>
              <w:pStyle w:val="10"/>
              <w:spacing w:before="102"/>
              <w:ind w:left="236"/>
              <w:rPr>
                <w:sz w:val="16"/>
              </w:rPr>
            </w:pPr>
            <w:r>
              <w:rPr>
                <w:color w:val="212121"/>
                <w:sz w:val="16"/>
              </w:rPr>
              <w:t>{(C01,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DBMS,</w:t>
            </w:r>
            <w:r>
              <w:rPr>
                <w:color w:val="212121"/>
                <w:spacing w:val="-3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A,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91)}</w:t>
            </w:r>
          </w:p>
        </w:tc>
      </w:tr>
    </w:tbl>
    <w:p w14:paraId="246C8686">
      <w:pPr>
        <w:pStyle w:val="6"/>
      </w:pPr>
    </w:p>
    <w:p w14:paraId="1A0C6D90">
      <w:pPr>
        <w:pStyle w:val="6"/>
        <w:spacing w:before="122"/>
      </w:pPr>
    </w:p>
    <w:p w14:paraId="4FF5B496">
      <w:pPr>
        <w:pStyle w:val="6"/>
        <w:ind w:left="362" w:right="514"/>
      </w:pP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Courses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field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contains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multiple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values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attribute.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Therefore,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relation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1NF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because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attribute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values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are not atomic.</w:t>
      </w:r>
    </w:p>
    <w:p w14:paraId="06569CEE">
      <w:pPr>
        <w:pStyle w:val="3"/>
        <w:numPr>
          <w:ilvl w:val="1"/>
          <w:numId w:val="2"/>
        </w:numPr>
        <w:tabs>
          <w:tab w:val="left" w:pos="722"/>
        </w:tabs>
        <w:spacing w:before="120" w:after="0" w:line="240" w:lineRule="auto"/>
        <w:ind w:left="722" w:right="0" w:hanging="360"/>
        <w:jc w:val="left"/>
      </w:pPr>
      <w:r>
        <w:rPr>
          <w:color w:val="2E75B5"/>
        </w:rPr>
        <w:t>Conversion</w:t>
      </w:r>
      <w:r>
        <w:rPr>
          <w:color w:val="2E75B5"/>
          <w:spacing w:val="-4"/>
        </w:rPr>
        <w:t xml:space="preserve"> </w:t>
      </w:r>
      <w:r>
        <w:rPr>
          <w:color w:val="2E75B5"/>
        </w:rPr>
        <w:t>to</w:t>
      </w:r>
      <w:r>
        <w:rPr>
          <w:color w:val="2E75B5"/>
          <w:spacing w:val="-2"/>
        </w:rPr>
        <w:t xml:space="preserve"> </w:t>
      </w:r>
      <w:r>
        <w:rPr>
          <w:color w:val="2E75B5"/>
          <w:spacing w:val="-5"/>
        </w:rPr>
        <w:t>1NF</w:t>
      </w:r>
    </w:p>
    <w:p w14:paraId="64B2F132">
      <w:pPr>
        <w:pStyle w:val="9"/>
        <w:numPr>
          <w:ilvl w:val="0"/>
          <w:numId w:val="3"/>
        </w:numPr>
        <w:tabs>
          <w:tab w:val="left" w:pos="581"/>
        </w:tabs>
        <w:spacing w:before="115" w:after="0" w:line="240" w:lineRule="auto"/>
        <w:ind w:left="581" w:right="0" w:hanging="200"/>
        <w:jc w:val="left"/>
        <w:rPr>
          <w:sz w:val="20"/>
        </w:rPr>
      </w:pPr>
      <w:r>
        <w:rPr>
          <w:color w:val="212121"/>
          <w:sz w:val="20"/>
        </w:rPr>
        <w:t>Identify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repeating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group: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course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ID,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course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name,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instructor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2"/>
          <w:sz w:val="20"/>
        </w:rPr>
        <w:t>grade.</w:t>
      </w:r>
    </w:p>
    <w:p w14:paraId="74100E14">
      <w:pPr>
        <w:pStyle w:val="9"/>
        <w:numPr>
          <w:ilvl w:val="0"/>
          <w:numId w:val="3"/>
        </w:numPr>
        <w:tabs>
          <w:tab w:val="left" w:pos="567"/>
        </w:tabs>
        <w:spacing w:before="10" w:after="0" w:line="240" w:lineRule="auto"/>
        <w:ind w:left="567" w:right="0" w:hanging="200"/>
        <w:jc w:val="left"/>
        <w:rPr>
          <w:sz w:val="20"/>
        </w:rPr>
      </w:pPr>
      <w:r>
        <w:rPr>
          <w:color w:val="212121"/>
          <w:sz w:val="20"/>
        </w:rPr>
        <w:t>Remove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repeating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group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from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single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cell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pacing w:val="-2"/>
          <w:sz w:val="20"/>
        </w:rPr>
        <w:t>structure.</w:t>
      </w:r>
    </w:p>
    <w:p w14:paraId="0AB16C96">
      <w:pPr>
        <w:pStyle w:val="9"/>
        <w:numPr>
          <w:ilvl w:val="0"/>
          <w:numId w:val="3"/>
        </w:numPr>
        <w:tabs>
          <w:tab w:val="left" w:pos="567"/>
        </w:tabs>
        <w:spacing w:before="3" w:after="0" w:line="240" w:lineRule="auto"/>
        <w:ind w:left="567" w:right="0" w:hanging="200"/>
        <w:jc w:val="left"/>
        <w:rPr>
          <w:sz w:val="20"/>
        </w:rPr>
      </w:pPr>
      <w:r>
        <w:rPr>
          <w:color w:val="212121"/>
          <w:sz w:val="20"/>
        </w:rPr>
        <w:t>Create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one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row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for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each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student-course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2"/>
          <w:sz w:val="20"/>
        </w:rPr>
        <w:t>occurrence.</w:t>
      </w:r>
    </w:p>
    <w:p w14:paraId="53FFBE69">
      <w:pPr>
        <w:pStyle w:val="9"/>
        <w:numPr>
          <w:ilvl w:val="0"/>
          <w:numId w:val="3"/>
        </w:numPr>
        <w:tabs>
          <w:tab w:val="left" w:pos="562"/>
        </w:tabs>
        <w:spacing w:before="2" w:after="0" w:line="240" w:lineRule="auto"/>
        <w:ind w:left="562" w:right="0" w:hanging="200"/>
        <w:jc w:val="left"/>
        <w:rPr>
          <w:sz w:val="20"/>
        </w:rPr>
      </w:pPr>
      <w:r>
        <w:rPr>
          <w:color w:val="212121"/>
          <w:sz w:val="20"/>
        </w:rPr>
        <w:t>Ensure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every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attribute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contains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one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atomic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2"/>
          <w:sz w:val="20"/>
        </w:rPr>
        <w:t>value.</w:t>
      </w:r>
    </w:p>
    <w:p w14:paraId="619F5A3E">
      <w:pPr>
        <w:pStyle w:val="9"/>
        <w:numPr>
          <w:ilvl w:val="0"/>
          <w:numId w:val="3"/>
        </w:numPr>
        <w:tabs>
          <w:tab w:val="left" w:pos="567"/>
        </w:tabs>
        <w:spacing w:before="15" w:after="0" w:line="240" w:lineRule="auto"/>
        <w:ind w:left="567" w:right="0" w:hanging="200"/>
        <w:jc w:val="left"/>
        <w:rPr>
          <w:sz w:val="20"/>
        </w:rPr>
      </w:pPr>
      <w:r>
        <w:rPr>
          <w:color w:val="212121"/>
          <w:sz w:val="20"/>
        </w:rPr>
        <w:t>Use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composite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key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(SID,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CID)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uniquely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identify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each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2"/>
          <w:sz w:val="20"/>
        </w:rPr>
        <w:t>enrollment.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1683"/>
        <w:gridCol w:w="1680"/>
        <w:gridCol w:w="1680"/>
        <w:gridCol w:w="1680"/>
        <w:gridCol w:w="1679"/>
      </w:tblGrid>
      <w:tr w14:paraId="2AA750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680" w:type="dxa"/>
          </w:tcPr>
          <w:p w14:paraId="54113B89">
            <w:pPr>
              <w:pStyle w:val="10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>SID</w:t>
            </w:r>
          </w:p>
        </w:tc>
        <w:tc>
          <w:tcPr>
            <w:tcW w:w="1683" w:type="dxa"/>
          </w:tcPr>
          <w:p w14:paraId="1D44ED4C">
            <w:pPr>
              <w:pStyle w:val="10"/>
              <w:ind w:left="56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SName</w:t>
            </w:r>
          </w:p>
        </w:tc>
        <w:tc>
          <w:tcPr>
            <w:tcW w:w="1680" w:type="dxa"/>
          </w:tcPr>
          <w:p w14:paraId="006544CA">
            <w:pPr>
              <w:pStyle w:val="10"/>
              <w:ind w:left="23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>CID</w:t>
            </w:r>
          </w:p>
        </w:tc>
        <w:tc>
          <w:tcPr>
            <w:tcW w:w="1680" w:type="dxa"/>
          </w:tcPr>
          <w:p w14:paraId="789115A7">
            <w:pPr>
              <w:pStyle w:val="10"/>
              <w:ind w:left="55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CName</w:t>
            </w:r>
          </w:p>
        </w:tc>
        <w:tc>
          <w:tcPr>
            <w:tcW w:w="1680" w:type="dxa"/>
          </w:tcPr>
          <w:p w14:paraId="724C00D0">
            <w:pPr>
              <w:pStyle w:val="10"/>
              <w:ind w:left="44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Instructor</w:t>
            </w:r>
          </w:p>
        </w:tc>
        <w:tc>
          <w:tcPr>
            <w:tcW w:w="1679" w:type="dxa"/>
          </w:tcPr>
          <w:p w14:paraId="421219D4">
            <w:pPr>
              <w:pStyle w:val="10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Grade</w:t>
            </w:r>
          </w:p>
        </w:tc>
      </w:tr>
      <w:tr w14:paraId="398FFE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680" w:type="dxa"/>
          </w:tcPr>
          <w:p w14:paraId="53523187">
            <w:pPr>
              <w:pStyle w:val="10"/>
              <w:ind w:left="228"/>
              <w:rPr>
                <w:sz w:val="16"/>
              </w:rPr>
            </w:pPr>
            <w:r>
              <w:rPr>
                <w:color w:val="212121"/>
                <w:spacing w:val="-4"/>
                <w:sz w:val="16"/>
                <w:shd w:val="clear" w:color="auto" w:fill="F3F7FA"/>
              </w:rPr>
              <w:t>S101</w:t>
            </w:r>
          </w:p>
        </w:tc>
        <w:tc>
          <w:tcPr>
            <w:tcW w:w="1683" w:type="dxa"/>
          </w:tcPr>
          <w:p w14:paraId="03AECA7E">
            <w:pPr>
              <w:pStyle w:val="10"/>
              <w:rPr>
                <w:sz w:val="16"/>
              </w:rPr>
            </w:pPr>
            <w:r>
              <w:rPr>
                <w:color w:val="212121"/>
                <w:spacing w:val="-4"/>
                <w:sz w:val="16"/>
                <w:shd w:val="clear" w:color="auto" w:fill="F3F7FA"/>
              </w:rPr>
              <w:t>Arun</w:t>
            </w:r>
          </w:p>
        </w:tc>
        <w:tc>
          <w:tcPr>
            <w:tcW w:w="1680" w:type="dxa"/>
          </w:tcPr>
          <w:p w14:paraId="28EBC291">
            <w:pPr>
              <w:pStyle w:val="10"/>
              <w:ind w:left="225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C01</w:t>
            </w:r>
          </w:p>
        </w:tc>
        <w:tc>
          <w:tcPr>
            <w:tcW w:w="1680" w:type="dxa"/>
          </w:tcPr>
          <w:p w14:paraId="79B0C0C7">
            <w:pPr>
              <w:pStyle w:val="10"/>
              <w:rPr>
                <w:sz w:val="16"/>
              </w:rPr>
            </w:pPr>
            <w:r>
              <w:rPr>
                <w:color w:val="212121"/>
                <w:spacing w:val="-4"/>
                <w:sz w:val="16"/>
                <w:shd w:val="clear" w:color="auto" w:fill="F3F7FA"/>
              </w:rPr>
              <w:t>DBMS</w:t>
            </w:r>
          </w:p>
        </w:tc>
        <w:tc>
          <w:tcPr>
            <w:tcW w:w="1680" w:type="dxa"/>
          </w:tcPr>
          <w:p w14:paraId="365B1C4E">
            <w:pPr>
              <w:pStyle w:val="10"/>
              <w:rPr>
                <w:sz w:val="16"/>
              </w:rPr>
            </w:pPr>
            <w:r>
              <w:rPr>
                <w:color w:val="212121"/>
                <w:spacing w:val="-10"/>
                <w:sz w:val="16"/>
                <w:shd w:val="clear" w:color="auto" w:fill="F3F7FA"/>
              </w:rPr>
              <w:t>A</w:t>
            </w:r>
          </w:p>
        </w:tc>
        <w:tc>
          <w:tcPr>
            <w:tcW w:w="1679" w:type="dxa"/>
          </w:tcPr>
          <w:p w14:paraId="4C6F658A">
            <w:pPr>
              <w:pStyle w:val="10"/>
              <w:ind w:left="231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85</w:t>
            </w:r>
          </w:p>
        </w:tc>
      </w:tr>
      <w:tr w14:paraId="5FCF75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80" w:type="dxa"/>
          </w:tcPr>
          <w:p w14:paraId="1FFF9271">
            <w:pPr>
              <w:pStyle w:val="10"/>
              <w:spacing w:before="102"/>
              <w:ind w:left="228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S101</w:t>
            </w:r>
          </w:p>
        </w:tc>
        <w:tc>
          <w:tcPr>
            <w:tcW w:w="1683" w:type="dxa"/>
          </w:tcPr>
          <w:p w14:paraId="344129C4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Arun</w:t>
            </w:r>
          </w:p>
        </w:tc>
        <w:tc>
          <w:tcPr>
            <w:tcW w:w="1680" w:type="dxa"/>
          </w:tcPr>
          <w:p w14:paraId="78AC356D">
            <w:pPr>
              <w:pStyle w:val="10"/>
              <w:spacing w:before="102"/>
              <w:ind w:left="225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C02</w:t>
            </w:r>
          </w:p>
        </w:tc>
        <w:tc>
          <w:tcPr>
            <w:tcW w:w="1680" w:type="dxa"/>
          </w:tcPr>
          <w:p w14:paraId="52563852">
            <w:pPr>
              <w:pStyle w:val="10"/>
              <w:spacing w:before="102"/>
              <w:ind w:left="225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OS</w:t>
            </w:r>
          </w:p>
        </w:tc>
        <w:tc>
          <w:tcPr>
            <w:tcW w:w="1680" w:type="dxa"/>
          </w:tcPr>
          <w:p w14:paraId="36B55A25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pacing w:val="-10"/>
                <w:sz w:val="16"/>
              </w:rPr>
              <w:t>B</w:t>
            </w:r>
          </w:p>
        </w:tc>
        <w:tc>
          <w:tcPr>
            <w:tcW w:w="1679" w:type="dxa"/>
          </w:tcPr>
          <w:p w14:paraId="37F41856">
            <w:pPr>
              <w:pStyle w:val="10"/>
              <w:spacing w:before="102"/>
              <w:ind w:left="224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78</w:t>
            </w:r>
          </w:p>
        </w:tc>
      </w:tr>
      <w:tr w14:paraId="0F2609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680" w:type="dxa"/>
          </w:tcPr>
          <w:p w14:paraId="6742BFEA">
            <w:pPr>
              <w:pStyle w:val="10"/>
              <w:ind w:left="228"/>
              <w:rPr>
                <w:sz w:val="16"/>
              </w:rPr>
            </w:pPr>
            <w:r>
              <w:rPr>
                <w:color w:val="212121"/>
                <w:spacing w:val="-4"/>
                <w:sz w:val="16"/>
                <w:shd w:val="clear" w:color="auto" w:fill="F3F7FA"/>
              </w:rPr>
              <w:t>S102</w:t>
            </w:r>
          </w:p>
        </w:tc>
        <w:tc>
          <w:tcPr>
            <w:tcW w:w="1683" w:type="dxa"/>
          </w:tcPr>
          <w:p w14:paraId="4A3F4288">
            <w:pPr>
              <w:pStyle w:val="10"/>
              <w:rPr>
                <w:sz w:val="16"/>
              </w:rPr>
            </w:pPr>
            <w:r>
              <w:rPr>
                <w:color w:val="212121"/>
                <w:spacing w:val="-2"/>
                <w:sz w:val="16"/>
                <w:shd w:val="clear" w:color="auto" w:fill="F3F7FA"/>
              </w:rPr>
              <w:t>Meena</w:t>
            </w:r>
          </w:p>
        </w:tc>
        <w:tc>
          <w:tcPr>
            <w:tcW w:w="1680" w:type="dxa"/>
          </w:tcPr>
          <w:p w14:paraId="11F1C761">
            <w:pPr>
              <w:pStyle w:val="10"/>
              <w:ind w:left="225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C01</w:t>
            </w:r>
          </w:p>
        </w:tc>
        <w:tc>
          <w:tcPr>
            <w:tcW w:w="1680" w:type="dxa"/>
          </w:tcPr>
          <w:p w14:paraId="136E9D86">
            <w:pPr>
              <w:pStyle w:val="10"/>
              <w:rPr>
                <w:sz w:val="16"/>
              </w:rPr>
            </w:pPr>
            <w:r>
              <w:rPr>
                <w:color w:val="212121"/>
                <w:spacing w:val="-4"/>
                <w:sz w:val="16"/>
                <w:shd w:val="clear" w:color="auto" w:fill="F3F7FA"/>
              </w:rPr>
              <w:t>DBMS</w:t>
            </w:r>
          </w:p>
        </w:tc>
        <w:tc>
          <w:tcPr>
            <w:tcW w:w="1680" w:type="dxa"/>
          </w:tcPr>
          <w:p w14:paraId="2F0E51B7">
            <w:pPr>
              <w:pStyle w:val="10"/>
              <w:rPr>
                <w:sz w:val="16"/>
              </w:rPr>
            </w:pPr>
            <w:r>
              <w:rPr>
                <w:color w:val="212121"/>
                <w:spacing w:val="-10"/>
                <w:sz w:val="16"/>
                <w:shd w:val="clear" w:color="auto" w:fill="F3F7FA"/>
              </w:rPr>
              <w:t>A</w:t>
            </w:r>
          </w:p>
        </w:tc>
        <w:tc>
          <w:tcPr>
            <w:tcW w:w="1679" w:type="dxa"/>
          </w:tcPr>
          <w:p w14:paraId="0B686112">
            <w:pPr>
              <w:pStyle w:val="10"/>
              <w:ind w:left="226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91</w:t>
            </w:r>
          </w:p>
        </w:tc>
      </w:tr>
    </w:tbl>
    <w:p w14:paraId="4DBCFCB1">
      <w:pPr>
        <w:pStyle w:val="6"/>
      </w:pPr>
    </w:p>
    <w:p w14:paraId="1A41B7D1">
      <w:pPr>
        <w:pStyle w:val="6"/>
        <w:spacing w:before="122"/>
      </w:pP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0239F4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0084" w:type="dxa"/>
          </w:tcPr>
          <w:p w14:paraId="077F9BA4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00D1E9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0084" w:type="dxa"/>
          </w:tcPr>
          <w:p w14:paraId="161B0149">
            <w:pPr>
              <w:pStyle w:val="10"/>
              <w:spacing w:line="266" w:lineRule="auto"/>
              <w:ind w:left="225" w:right="846" w:hanging="3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E8F5E9"/>
              </w:rPr>
              <w:t>Every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cell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now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contains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exactly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one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atomic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value,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there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are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no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repeating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groups,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and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each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row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represents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one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student-course</w:t>
            </w:r>
            <w:r>
              <w:rPr>
                <w:color w:val="212121"/>
                <w:spacing w:val="4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</w:rPr>
              <w:t>enrollment.</w:t>
            </w:r>
          </w:p>
        </w:tc>
      </w:tr>
    </w:tbl>
    <w:p w14:paraId="37DD0224">
      <w:pPr>
        <w:pStyle w:val="6"/>
      </w:pPr>
    </w:p>
    <w:p w14:paraId="1D68A1FE">
      <w:pPr>
        <w:pStyle w:val="6"/>
        <w:spacing w:before="123"/>
      </w:pP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1AAF4B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084" w:type="dxa"/>
          </w:tcPr>
          <w:p w14:paraId="09F0E76B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455F23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10084" w:type="dxa"/>
          </w:tcPr>
          <w:p w14:paraId="61BC09D9">
            <w:pPr>
              <w:pStyle w:val="10"/>
              <w:spacing w:before="101" w:line="266" w:lineRule="auto"/>
              <w:ind w:right="1124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UNF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relation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has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been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converted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into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1NF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by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eliminating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repeating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groups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and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ensuring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atomic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attribute</w:t>
            </w:r>
            <w:r>
              <w:rPr>
                <w:color w:val="212121"/>
                <w:sz w:val="1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values.</w:t>
            </w:r>
            <w:r>
              <w:rPr>
                <w:color w:val="212121"/>
                <w:spacing w:val="4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</w:rPr>
              <w:t>Redundancy may still exist; 1NF alone does not guarantee 2NF or 3NF.</w:t>
            </w:r>
          </w:p>
        </w:tc>
      </w:tr>
    </w:tbl>
    <w:p w14:paraId="383ABBBC">
      <w:pPr>
        <w:pStyle w:val="6"/>
      </w:pPr>
    </w:p>
    <w:p w14:paraId="735EEF53">
      <w:pPr>
        <w:pStyle w:val="6"/>
        <w:spacing w:before="124"/>
      </w:pPr>
    </w:p>
    <w:p w14:paraId="2A3E711F">
      <w:pPr>
        <w:pStyle w:val="2"/>
      </w:pPr>
      <w:r>
        <w:rPr>
          <w:color w:val="17365D"/>
        </w:rPr>
        <w:t>QUESTION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3 —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2NF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Analysis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1"/>
        </w:rPr>
        <w:t xml:space="preserve"> </w:t>
      </w:r>
      <w:r>
        <w:rPr>
          <w:color w:val="17365D"/>
          <w:spacing w:val="-2"/>
        </w:rPr>
        <w:t>Decomposition</w:t>
      </w:r>
    </w:p>
    <w:p w14:paraId="17097DE6"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16040" cy="4648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040" cy="464820"/>
                          <a:chOff x="0" y="0"/>
                          <a:chExt cx="6416040" cy="4648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16040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6040" h="464820">
                                <a:moveTo>
                                  <a:pt x="6415773" y="0"/>
                                </a:moveTo>
                                <a:lnTo>
                                  <a:pt x="6403594" y="0"/>
                                </a:lnTo>
                                <a:lnTo>
                                  <a:pt x="6403594" y="12192"/>
                                </a:lnTo>
                                <a:lnTo>
                                  <a:pt x="6403594" y="76149"/>
                                </a:lnTo>
                                <a:lnTo>
                                  <a:pt x="6403594" y="452577"/>
                                </a:lnTo>
                                <a:lnTo>
                                  <a:pt x="12192" y="452577"/>
                                </a:lnTo>
                                <a:lnTo>
                                  <a:pt x="12192" y="76200"/>
                                </a:lnTo>
                                <a:lnTo>
                                  <a:pt x="12192" y="12192"/>
                                </a:lnTo>
                                <a:lnTo>
                                  <a:pt x="6403594" y="12192"/>
                                </a:lnTo>
                                <a:lnTo>
                                  <a:pt x="6403594" y="12"/>
                                </a:lnTo>
                                <a:lnTo>
                                  <a:pt x="1219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149"/>
                                </a:lnTo>
                                <a:lnTo>
                                  <a:pt x="0" y="452577"/>
                                </a:lnTo>
                                <a:lnTo>
                                  <a:pt x="0" y="464769"/>
                                </a:lnTo>
                                <a:lnTo>
                                  <a:pt x="12192" y="464769"/>
                                </a:lnTo>
                                <a:lnTo>
                                  <a:pt x="6403594" y="464769"/>
                                </a:lnTo>
                                <a:lnTo>
                                  <a:pt x="6415773" y="464769"/>
                                </a:lnTo>
                                <a:lnTo>
                                  <a:pt x="6415773" y="452577"/>
                                </a:lnTo>
                                <a:lnTo>
                                  <a:pt x="6415773" y="76200"/>
                                </a:lnTo>
                                <a:lnTo>
                                  <a:pt x="6415773" y="12192"/>
                                </a:lnTo>
                                <a:lnTo>
                                  <a:pt x="641577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6.6pt;width:505.2pt;" coordsize="6416040,464820" o:gfxdata="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gW3T&#10;K9YAAAAFAQAADwAAAAAAAAABACAAAAAiAAAAZHJzL2Rvd25yZXYueG1sUEsBAhQAFAAAAAgAh07i&#10;QEfqObvPAgAALwkAAA4AAAAAAAAAAQAgAAAAJQEAAGRycy9lMm9Eb2MueG1sUEsFBgAAAAAGAAYA&#10;WQEAAGYGAAAAAA==&#10;">
                <o:lock v:ext="edit" aspectratio="f"/>
                <v:shape id="Graphic 2" o:spid="_x0000_s1026" o:spt="100" style="position:absolute;left:0;top:0;height:464820;width:6416040;" fillcolor="#000000" filled="t" stroked="f" coordsize="6416040,464820" o:gfxdata="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yOJY7sAAADa&#10;AAAADwAAAAAAAAABACAAAAAiAAAAZHJzL2Rvd25yZXYueG1sUEsBAhQAFAAAAAgAh07iQDMvBZ47&#10;AAAAOQAAABAAAAAAAAAAAQAgAAAACgEAAGRycy9zaGFwZXhtbC54bWxQSwUGAAAAAAYABgBbAQAA&#10;tAMAAAAA&#10;" path="m6415773,0l6403594,0,6403594,12192,6403594,76149,6403594,452577,12192,452577,12192,76200,12192,12192,6403594,12192,6403594,12,12192,12,0,0,0,12192,0,76149,0,452577,0,464769,12192,464769,6403594,464769,6415773,464769,6415773,452577,6415773,76200,6415773,12192,6415773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5178CF1">
      <w:pPr>
        <w:spacing w:after="0" w:line="240" w:lineRule="auto"/>
        <w:rPr>
          <w:sz w:val="20"/>
        </w:rPr>
        <w:sectPr>
          <w:pgSz w:w="12240" w:h="15840"/>
          <w:pgMar w:top="1140" w:right="720" w:bottom="280" w:left="720" w:header="720" w:footer="720" w:gutter="0"/>
          <w:cols w:space="720" w:num="1"/>
        </w:sectPr>
      </w:pPr>
    </w:p>
    <w:p w14:paraId="41BC8BD1"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3975" cy="436245"/>
                <wp:effectExtent l="9525" t="0" r="0" b="11429"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3975" cy="43624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628C86">
                            <w:pPr>
                              <w:spacing w:before="110"/>
                              <w:ind w:left="218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12121"/>
                                <w:sz w:val="19"/>
                              </w:rPr>
                              <w:t>Given</w:t>
                            </w:r>
                            <w:r>
                              <w:rPr>
                                <w:color w:val="212121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R(A,B,C,D,E)</w:t>
                            </w:r>
                            <w:r>
                              <w:rPr>
                                <w:color w:val="212121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212121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FDs</w:t>
                            </w:r>
                            <w:r>
                              <w:rPr>
                                <w:color w:val="212121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A→BC,</w:t>
                            </w:r>
                            <w:r>
                              <w:rPr>
                                <w:color w:val="212121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BC→D,</w:t>
                            </w:r>
                            <w:r>
                              <w:rPr>
                                <w:color w:val="212121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D→E,</w:t>
                            </w:r>
                            <w:r>
                              <w:rPr>
                                <w:color w:val="212121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analyze</w:t>
                            </w:r>
                            <w:r>
                              <w:rPr>
                                <w:color w:val="212121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decompose</w:t>
                            </w:r>
                            <w:r>
                              <w:rPr>
                                <w:color w:val="212121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it</w:t>
                            </w:r>
                            <w:r>
                              <w:rPr>
                                <w:color w:val="212121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212121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2NF</w:t>
                            </w:r>
                            <w:r>
                              <w:rPr>
                                <w:color w:val="212121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eliminating</w:t>
                            </w:r>
                            <w:r>
                              <w:rPr>
                                <w:color w:val="212121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9"/>
                              </w:rPr>
                              <w:t>partial</w:t>
                            </w:r>
                            <w:r>
                              <w:rPr>
                                <w:color w:val="212121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  <w:sz w:val="19"/>
                              </w:rPr>
                              <w:t>dependencies.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" o:spid="_x0000_s1026" o:spt="202" type="#_x0000_t202" style="height:34.35pt;width:504.25pt;" filled="f" stroked="t" coordsize="21600,21600" o:gfxdata="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Uz6LN0wAAAAUBAAAPAAAA&#10;AAAAAAEAIAAAACIAAABkcnMvZG93bnJldi54bWxQSwECFAAUAAAACACHTuJAXUrlMOEBAADYAwAA&#10;DgAAAAAAAAABACAAAAAiAQAAZHJzL2Uyb0RvYy54bWxQSwUGAAAAAAYABgBZAQAAdQUAAAAA&#10;">
                <v:fill on="f" focussize="0,0"/>
                <v:stroke weight="0.95992125984252pt" color="#000000" joinstyle="round"/>
                <v:imagedata o:title=""/>
                <o:lock v:ext="edit" aspectratio="f"/>
                <v:textbox inset="0mm,0mm,0mm,0mm">
                  <w:txbxContent>
                    <w:p w14:paraId="2C628C86">
                      <w:pPr>
                        <w:spacing w:before="110"/>
                        <w:ind w:left="218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212121"/>
                          <w:sz w:val="19"/>
                        </w:rPr>
                        <w:t>Given</w:t>
                      </w:r>
                      <w:r>
                        <w:rPr>
                          <w:color w:val="212121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R(A,B,C,D,E)</w:t>
                      </w:r>
                      <w:r>
                        <w:rPr>
                          <w:color w:val="212121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with</w:t>
                      </w:r>
                      <w:r>
                        <w:rPr>
                          <w:color w:val="212121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FDs</w:t>
                      </w:r>
                      <w:r>
                        <w:rPr>
                          <w:color w:val="212121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A→BC,</w:t>
                      </w:r>
                      <w:r>
                        <w:rPr>
                          <w:color w:val="212121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BC→D,</w:t>
                      </w:r>
                      <w:r>
                        <w:rPr>
                          <w:color w:val="212121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D→E,</w:t>
                      </w:r>
                      <w:r>
                        <w:rPr>
                          <w:color w:val="212121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analyze</w:t>
                      </w:r>
                      <w:r>
                        <w:rPr>
                          <w:color w:val="212121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and</w:t>
                      </w:r>
                      <w:r>
                        <w:rPr>
                          <w:color w:val="212121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decompose</w:t>
                      </w:r>
                      <w:r>
                        <w:rPr>
                          <w:color w:val="212121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it</w:t>
                      </w:r>
                      <w:r>
                        <w:rPr>
                          <w:color w:val="212121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to</w:t>
                      </w:r>
                      <w:r>
                        <w:rPr>
                          <w:color w:val="212121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2NF</w:t>
                      </w:r>
                      <w:r>
                        <w:rPr>
                          <w:color w:val="212121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eliminating</w:t>
                      </w:r>
                      <w:r>
                        <w:rPr>
                          <w:color w:val="212121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z w:val="19"/>
                        </w:rPr>
                        <w:t>partial</w:t>
                      </w:r>
                      <w:r>
                        <w:rPr>
                          <w:color w:val="212121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  <w:sz w:val="19"/>
                        </w:rPr>
                        <w:t>dependencies.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942B891">
      <w:pPr>
        <w:pStyle w:val="6"/>
        <w:spacing w:before="255"/>
        <w:rPr>
          <w:b/>
          <w:sz w:val="24"/>
        </w:rPr>
      </w:pPr>
    </w:p>
    <w:p w14:paraId="0EC34309">
      <w:pPr>
        <w:pStyle w:val="3"/>
        <w:numPr>
          <w:ilvl w:val="1"/>
          <w:numId w:val="4"/>
        </w:numPr>
        <w:tabs>
          <w:tab w:val="left" w:pos="724"/>
        </w:tabs>
        <w:spacing w:before="0" w:after="0" w:line="240" w:lineRule="auto"/>
        <w:ind w:left="724" w:right="0" w:hanging="360"/>
        <w:jc w:val="left"/>
      </w:pPr>
      <w:r>
        <w:rPr>
          <w:color w:val="2E75B5"/>
        </w:rPr>
        <w:t>Given</w:t>
      </w:r>
      <w:r>
        <w:rPr>
          <w:color w:val="2E75B5"/>
          <w:spacing w:val="-4"/>
        </w:rPr>
        <w:t xml:space="preserve"> </w:t>
      </w:r>
      <w:r>
        <w:rPr>
          <w:color w:val="2E75B5"/>
        </w:rPr>
        <w:t>functional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dependencies</w:t>
      </w:r>
    </w:p>
    <w:p w14:paraId="6150FA57">
      <w:pPr>
        <w:pStyle w:val="9"/>
        <w:numPr>
          <w:ilvl w:val="2"/>
          <w:numId w:val="4"/>
        </w:numPr>
        <w:tabs>
          <w:tab w:val="left" w:pos="464"/>
        </w:tabs>
        <w:spacing w:before="143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pacing w:val="-6"/>
          <w:sz w:val="20"/>
        </w:rPr>
        <w:t>A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pacing w:val="-6"/>
          <w:sz w:val="20"/>
        </w:rPr>
        <w:t xml:space="preserve">→ B, </w:t>
      </w:r>
      <w:r>
        <w:rPr>
          <w:color w:val="212121"/>
          <w:spacing w:val="-10"/>
          <w:sz w:val="20"/>
        </w:rPr>
        <w:t>C</w:t>
      </w:r>
    </w:p>
    <w:p w14:paraId="7740AD05">
      <w:pPr>
        <w:pStyle w:val="9"/>
        <w:numPr>
          <w:ilvl w:val="2"/>
          <w:numId w:val="4"/>
        </w:numPr>
        <w:tabs>
          <w:tab w:val="left" w:pos="464"/>
        </w:tabs>
        <w:spacing w:before="55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BC</w:t>
      </w:r>
      <w:r>
        <w:rPr>
          <w:color w:val="212121"/>
          <w:spacing w:val="-12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pacing w:val="-10"/>
          <w:sz w:val="20"/>
        </w:rPr>
        <w:t>D</w:t>
      </w:r>
    </w:p>
    <w:p w14:paraId="17D50BC5">
      <w:pPr>
        <w:pStyle w:val="9"/>
        <w:numPr>
          <w:ilvl w:val="2"/>
          <w:numId w:val="4"/>
        </w:numPr>
        <w:tabs>
          <w:tab w:val="left" w:pos="464"/>
        </w:tabs>
        <w:spacing w:before="59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pacing w:val="-16"/>
          <w:sz w:val="20"/>
        </w:rPr>
        <w:t>D</w:t>
      </w:r>
      <w:r>
        <w:rPr>
          <w:color w:val="212121"/>
          <w:spacing w:val="1"/>
          <w:sz w:val="20"/>
        </w:rPr>
        <w:t xml:space="preserve"> </w:t>
      </w:r>
      <w:r>
        <w:rPr>
          <w:color w:val="212121"/>
          <w:spacing w:val="-16"/>
          <w:sz w:val="20"/>
        </w:rPr>
        <w:t>→</w:t>
      </w:r>
      <w:r>
        <w:rPr>
          <w:color w:val="212121"/>
          <w:spacing w:val="4"/>
          <w:sz w:val="20"/>
        </w:rPr>
        <w:t xml:space="preserve"> </w:t>
      </w:r>
      <w:r>
        <w:rPr>
          <w:color w:val="212121"/>
          <w:spacing w:val="-16"/>
          <w:sz w:val="20"/>
        </w:rPr>
        <w:t>E</w:t>
      </w:r>
    </w:p>
    <w:p w14:paraId="254D96F7">
      <w:pPr>
        <w:pStyle w:val="3"/>
        <w:numPr>
          <w:ilvl w:val="1"/>
          <w:numId w:val="4"/>
        </w:numPr>
        <w:tabs>
          <w:tab w:val="left" w:pos="724"/>
        </w:tabs>
        <w:spacing w:before="127" w:after="0" w:line="240" w:lineRule="auto"/>
        <w:ind w:left="724" w:right="0" w:hanging="360"/>
        <w:jc w:val="left"/>
      </w:pPr>
      <w:r>
        <w:rPr>
          <w:color w:val="2E75B5"/>
        </w:rPr>
        <w:t>Candidate</w:t>
      </w:r>
      <w:r>
        <w:rPr>
          <w:color w:val="2E75B5"/>
          <w:spacing w:val="-4"/>
        </w:rPr>
        <w:t xml:space="preserve"> </w:t>
      </w:r>
      <w:r>
        <w:rPr>
          <w:color w:val="2E75B5"/>
          <w:spacing w:val="-5"/>
        </w:rPr>
        <w:t>key</w:t>
      </w:r>
    </w:p>
    <w:p w14:paraId="0DB88F44">
      <w:pPr>
        <w:spacing w:before="117"/>
        <w:ind w:left="204" w:right="423" w:firstLine="0"/>
        <w:jc w:val="center"/>
        <w:rPr>
          <w:rFonts w:ascii="Tahoma" w:hAnsi="Tahoma"/>
          <w:b/>
          <w:sz w:val="21"/>
        </w:rPr>
      </w:pPr>
      <w:r>
        <w:rPr>
          <w:rFonts w:ascii="Tahoma" w:hAnsi="Tahoma"/>
          <w:b/>
          <w:color w:val="17365D"/>
          <w:w w:val="90"/>
          <w:sz w:val="21"/>
        </w:rPr>
        <w:t>A⁺</w:t>
      </w:r>
      <w:r>
        <w:rPr>
          <w:rFonts w:ascii="Tahoma" w:hAnsi="Tahoma"/>
          <w:b/>
          <w:color w:val="17365D"/>
          <w:spacing w:val="2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=</w:t>
      </w:r>
      <w:r>
        <w:rPr>
          <w:rFonts w:ascii="Tahoma" w:hAnsi="Tahoma"/>
          <w:b/>
          <w:color w:val="17365D"/>
          <w:spacing w:val="3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{A}</w:t>
      </w:r>
      <w:r>
        <w:rPr>
          <w:rFonts w:ascii="Tahoma" w:hAnsi="Tahoma"/>
          <w:b/>
          <w:color w:val="17365D"/>
          <w:spacing w:val="3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{A,B,C}</w:t>
      </w:r>
      <w:r>
        <w:rPr>
          <w:rFonts w:ascii="Tahoma" w:hAnsi="Tahoma"/>
          <w:b/>
          <w:color w:val="17365D"/>
          <w:spacing w:val="2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{A,B,C,D}</w:t>
      </w:r>
      <w:r>
        <w:rPr>
          <w:rFonts w:ascii="Tahoma" w:hAnsi="Tahoma"/>
          <w:b/>
          <w:color w:val="17365D"/>
          <w:spacing w:val="1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z w:val="21"/>
        </w:rPr>
        <w:t xml:space="preserve"> </w:t>
      </w:r>
      <w:r>
        <w:rPr>
          <w:rFonts w:ascii="Tahoma" w:hAnsi="Tahoma"/>
          <w:b/>
          <w:color w:val="17365D"/>
          <w:spacing w:val="-2"/>
          <w:w w:val="90"/>
          <w:sz w:val="21"/>
        </w:rPr>
        <w:t>{A,B,C,D,E}</w:t>
      </w:r>
    </w:p>
    <w:p w14:paraId="315571FB">
      <w:pPr>
        <w:pStyle w:val="6"/>
        <w:spacing w:before="147" w:line="345" w:lineRule="auto"/>
        <w:ind w:left="364" w:right="2873" w:hanging="3"/>
        <w:rPr>
          <w:b/>
          <w:sz w:val="24"/>
        </w:rPr>
      </w:pPr>
      <w:r>
        <w:rPr>
          <w:color w:val="212121"/>
        </w:rPr>
        <w:t>Thus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candidate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because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determines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attribute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already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single attribute. </w:t>
      </w:r>
      <w:r>
        <w:rPr>
          <w:b/>
          <w:color w:val="2E75B5"/>
          <w:sz w:val="24"/>
        </w:rPr>
        <w:t>4.3 2NF test</w:t>
      </w:r>
    </w:p>
    <w:p w14:paraId="45918ECC">
      <w:pPr>
        <w:pStyle w:val="6"/>
        <w:spacing w:before="38" w:line="244" w:lineRule="auto"/>
        <w:ind w:left="360" w:right="514" w:firstLine="7"/>
      </w:pPr>
      <w:r>
        <w:rPr>
          <w:color w:val="212121"/>
        </w:rPr>
        <w:t>Second Normal Form requires the relation to be in 1NF and to have no partial dependency of a non-prime attribute on a proper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subset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candidate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key.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Here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candidate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contains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only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attribute,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single-attribute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proper non-empty subset.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06CA50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0084" w:type="dxa"/>
          </w:tcPr>
          <w:p w14:paraId="62E8FAAC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72918C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10084" w:type="dxa"/>
          </w:tcPr>
          <w:p w14:paraId="7C4E49F4">
            <w:pPr>
              <w:pStyle w:val="10"/>
              <w:spacing w:line="259" w:lineRule="auto"/>
              <w:ind w:left="225" w:right="1124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FBE3D5"/>
              </w:rPr>
              <w:t>There</w:t>
            </w:r>
            <w:r>
              <w:rPr>
                <w:color w:val="212121"/>
                <w:spacing w:val="-4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are</w:t>
            </w:r>
            <w:r>
              <w:rPr>
                <w:color w:val="212121"/>
                <w:spacing w:val="-4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NO</w:t>
            </w:r>
            <w:r>
              <w:rPr>
                <w:color w:val="212121"/>
                <w:spacing w:val="-4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partial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dependencies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to</w:t>
            </w:r>
            <w:r>
              <w:rPr>
                <w:color w:val="212121"/>
                <w:spacing w:val="-2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eliminate.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Therefore,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the</w:t>
            </w:r>
            <w:r>
              <w:rPr>
                <w:color w:val="212121"/>
                <w:spacing w:val="-5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given</w:t>
            </w:r>
            <w:r>
              <w:rPr>
                <w:color w:val="212121"/>
                <w:spacing w:val="-2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relation</w:t>
            </w:r>
            <w:r>
              <w:rPr>
                <w:color w:val="212121"/>
                <w:spacing w:val="-2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is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already</w:t>
            </w:r>
            <w:r>
              <w:rPr>
                <w:color w:val="212121"/>
                <w:spacing w:val="-2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in</w:t>
            </w:r>
            <w:r>
              <w:rPr>
                <w:color w:val="212121"/>
                <w:spacing w:val="-2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2NF</w:t>
            </w:r>
            <w:r>
              <w:rPr>
                <w:color w:val="212121"/>
                <w:spacing w:val="-6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(assuming</w:t>
            </w:r>
            <w:r>
              <w:rPr>
                <w:color w:val="212121"/>
                <w:spacing w:val="-2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1NF).</w:t>
            </w:r>
            <w:r>
              <w:rPr>
                <w:color w:val="212121"/>
                <w:sz w:val="19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No</w:t>
            </w:r>
            <w:r>
              <w:rPr>
                <w:color w:val="212121"/>
                <w:spacing w:val="40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</w:rPr>
              <w:t>decomposition is required for the specific 2NF condition.</w:t>
            </w:r>
          </w:p>
        </w:tc>
      </w:tr>
    </w:tbl>
    <w:p w14:paraId="3DEA054D">
      <w:pPr>
        <w:pStyle w:val="6"/>
      </w:pPr>
    </w:p>
    <w:p w14:paraId="1529EAE6">
      <w:pPr>
        <w:pStyle w:val="6"/>
        <w:spacing w:before="119"/>
      </w:pP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1"/>
        <w:gridCol w:w="5043"/>
      </w:tblGrid>
      <w:tr w14:paraId="007B96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5041" w:type="dxa"/>
          </w:tcPr>
          <w:p w14:paraId="20587B89">
            <w:pPr>
              <w:pStyle w:val="10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  <w:shd w:val="clear" w:color="auto" w:fill="17365D"/>
              </w:rPr>
              <w:t>2NF</w:t>
            </w:r>
            <w:r>
              <w:rPr>
                <w:b/>
                <w:color w:val="FFFFFF"/>
                <w:spacing w:val="1"/>
                <w:sz w:val="18"/>
                <w:shd w:val="clear" w:color="auto" w:fill="17365D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relation</w:t>
            </w:r>
          </w:p>
        </w:tc>
        <w:tc>
          <w:tcPr>
            <w:tcW w:w="5043" w:type="dxa"/>
          </w:tcPr>
          <w:p w14:paraId="5FB13EC7">
            <w:pPr>
              <w:pStyle w:val="10"/>
              <w:ind w:left="2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Status</w:t>
            </w:r>
          </w:p>
        </w:tc>
      </w:tr>
      <w:tr w14:paraId="3C07EB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5041" w:type="dxa"/>
          </w:tcPr>
          <w:p w14:paraId="511E1E06">
            <w:pPr>
              <w:pStyle w:val="10"/>
              <w:rPr>
                <w:sz w:val="16"/>
              </w:rPr>
            </w:pPr>
            <w:r>
              <w:rPr>
                <w:color w:val="212121"/>
                <w:spacing w:val="-2"/>
                <w:sz w:val="16"/>
                <w:shd w:val="clear" w:color="auto" w:fill="F3F7FA"/>
              </w:rPr>
              <w:t>R(A,B,C,D,E)</w:t>
            </w:r>
          </w:p>
        </w:tc>
        <w:tc>
          <w:tcPr>
            <w:tcW w:w="5043" w:type="dxa"/>
          </w:tcPr>
          <w:p w14:paraId="66142EAA">
            <w:pPr>
              <w:pStyle w:val="10"/>
              <w:ind w:left="222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Already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in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5"/>
                <w:sz w:val="16"/>
                <w:shd w:val="clear" w:color="auto" w:fill="F3F7FA"/>
              </w:rPr>
              <w:t>2NF</w:t>
            </w:r>
          </w:p>
        </w:tc>
      </w:tr>
    </w:tbl>
    <w:p w14:paraId="69BE7C65">
      <w:pPr>
        <w:pStyle w:val="6"/>
      </w:pPr>
    </w:p>
    <w:p w14:paraId="74D6A6A8">
      <w:pPr>
        <w:pStyle w:val="6"/>
        <w:spacing w:before="134"/>
      </w:pPr>
    </w:p>
    <w:p w14:paraId="330CDE25">
      <w:pPr>
        <w:pStyle w:val="6"/>
        <w:spacing w:line="280" w:lineRule="auto"/>
        <w:ind w:left="362" w:right="594"/>
      </w:pPr>
      <w:r>
        <w:rPr>
          <w:color w:val="212121"/>
        </w:rPr>
        <w:t>However,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the dependency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D → E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is a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transitive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dependency through A →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…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D, so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the relation is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necessarily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in 3NF.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29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29"/>
        </w:rPr>
        <w:t xml:space="preserve"> </w:t>
      </w:r>
      <w:r>
        <w:rPr>
          <w:color w:val="212121"/>
        </w:rPr>
        <w:t>separate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issue</w:t>
      </w:r>
      <w:r>
        <w:rPr>
          <w:color w:val="212121"/>
          <w:spacing w:val="29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27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incorrectly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treated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29"/>
        </w:rPr>
        <w:t xml:space="preserve"> </w:t>
      </w:r>
      <w:r>
        <w:rPr>
          <w:color w:val="212121"/>
        </w:rPr>
        <w:t>2NF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violation.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634E11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0084" w:type="dxa"/>
          </w:tcPr>
          <w:p w14:paraId="0D95525A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75D402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10084" w:type="dxa"/>
          </w:tcPr>
          <w:p w14:paraId="18691B08">
            <w:pPr>
              <w:pStyle w:val="10"/>
              <w:spacing w:before="90" w:line="264" w:lineRule="auto"/>
              <w:ind w:left="220" w:right="447" w:firstLine="2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E8F5E9"/>
              </w:rPr>
              <w:t>R(A,B,C,D,E)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is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already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in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2NF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because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its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candidate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key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is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not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composite.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correct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2NF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decomposition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is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therefore</w:t>
            </w:r>
            <w:r>
              <w:rPr>
                <w:color w:val="212121"/>
                <w:sz w:val="1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4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</w:rPr>
              <w:t>unchanged relation R itself.</w:t>
            </w:r>
          </w:p>
        </w:tc>
      </w:tr>
    </w:tbl>
    <w:p w14:paraId="001E42D0">
      <w:pPr>
        <w:pStyle w:val="6"/>
      </w:pPr>
    </w:p>
    <w:p w14:paraId="66631EEB">
      <w:pPr>
        <w:pStyle w:val="6"/>
        <w:spacing w:before="110"/>
      </w:pPr>
    </w:p>
    <w:p w14:paraId="4409BEB1">
      <w:pPr>
        <w:pStyle w:val="2"/>
      </w:pPr>
      <w:r>
        <w:rPr>
          <w:color w:val="17365D"/>
        </w:rPr>
        <w:t>QUESTION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4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3NF</w:t>
      </w:r>
      <w:r>
        <w:rPr>
          <w:color w:val="17365D"/>
          <w:spacing w:val="-2"/>
        </w:rPr>
        <w:t xml:space="preserve"> Decomposition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0A2B6D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0084" w:type="dxa"/>
          </w:tcPr>
          <w:p w14:paraId="6265ABF5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0C4D59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10084" w:type="dxa"/>
          </w:tcPr>
          <w:p w14:paraId="0F8AD0F1">
            <w:pPr>
              <w:pStyle w:val="10"/>
              <w:rPr>
                <w:sz w:val="19"/>
              </w:rPr>
            </w:pPr>
            <w:r>
              <w:rPr>
                <w:color w:val="212121"/>
                <w:sz w:val="19"/>
              </w:rPr>
              <w:t>Apply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3NF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decomposition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on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EMPLOYEE(EmpID,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EmpName,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DeptID,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DeptName,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ManagerID)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with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transitive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dependencies.</w:t>
            </w:r>
          </w:p>
        </w:tc>
      </w:tr>
    </w:tbl>
    <w:p w14:paraId="29E28636">
      <w:pPr>
        <w:pStyle w:val="10"/>
        <w:spacing w:after="0"/>
        <w:rPr>
          <w:sz w:val="19"/>
        </w:rPr>
        <w:sectPr>
          <w:pgSz w:w="12240" w:h="15840"/>
          <w:pgMar w:top="940" w:right="720" w:bottom="280" w:left="720" w:header="720" w:footer="720" w:gutter="0"/>
          <w:cols w:space="720" w:num="1"/>
        </w:sectPr>
      </w:pPr>
    </w:p>
    <w:p w14:paraId="491D9688">
      <w:pPr>
        <w:pStyle w:val="3"/>
        <w:numPr>
          <w:ilvl w:val="1"/>
          <w:numId w:val="3"/>
        </w:numPr>
        <w:tabs>
          <w:tab w:val="left" w:pos="724"/>
        </w:tabs>
        <w:spacing w:before="62" w:after="0" w:line="240" w:lineRule="auto"/>
        <w:ind w:left="724" w:right="0" w:hanging="360"/>
        <w:jc w:val="left"/>
      </w:pPr>
      <w:r>
        <w:rPr>
          <w:color w:val="2E75B5"/>
        </w:rPr>
        <w:t>Functional</w:t>
      </w:r>
      <w:r>
        <w:rPr>
          <w:color w:val="2E75B5"/>
          <w:spacing w:val="-5"/>
        </w:rPr>
        <w:t xml:space="preserve"> </w:t>
      </w:r>
      <w:r>
        <w:rPr>
          <w:color w:val="2E75B5"/>
          <w:spacing w:val="-2"/>
        </w:rPr>
        <w:t>dependencies</w:t>
      </w:r>
    </w:p>
    <w:p w14:paraId="32119EE8">
      <w:pPr>
        <w:pStyle w:val="9"/>
        <w:numPr>
          <w:ilvl w:val="2"/>
          <w:numId w:val="3"/>
        </w:numPr>
        <w:tabs>
          <w:tab w:val="left" w:pos="464"/>
        </w:tabs>
        <w:spacing w:before="142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EmpID</w:t>
      </w:r>
      <w:r>
        <w:rPr>
          <w:color w:val="212121"/>
          <w:spacing w:val="13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18"/>
          <w:sz w:val="20"/>
        </w:rPr>
        <w:t xml:space="preserve"> </w:t>
      </w:r>
      <w:r>
        <w:rPr>
          <w:color w:val="212121"/>
          <w:sz w:val="20"/>
        </w:rPr>
        <w:t>EmpName,</w:t>
      </w:r>
      <w:r>
        <w:rPr>
          <w:color w:val="212121"/>
          <w:spacing w:val="18"/>
          <w:sz w:val="20"/>
        </w:rPr>
        <w:t xml:space="preserve"> </w:t>
      </w:r>
      <w:r>
        <w:rPr>
          <w:color w:val="212121"/>
          <w:spacing w:val="-2"/>
          <w:sz w:val="20"/>
        </w:rPr>
        <w:t>DeptID</w:t>
      </w:r>
    </w:p>
    <w:p w14:paraId="50BBF49C">
      <w:pPr>
        <w:pStyle w:val="9"/>
        <w:numPr>
          <w:ilvl w:val="2"/>
          <w:numId w:val="3"/>
        </w:numPr>
        <w:tabs>
          <w:tab w:val="left" w:pos="464"/>
        </w:tabs>
        <w:spacing w:before="58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DeptID</w:t>
      </w:r>
      <w:r>
        <w:rPr>
          <w:color w:val="212121"/>
          <w:spacing w:val="21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26"/>
          <w:sz w:val="20"/>
        </w:rPr>
        <w:t xml:space="preserve"> </w:t>
      </w:r>
      <w:r>
        <w:rPr>
          <w:color w:val="212121"/>
          <w:sz w:val="20"/>
        </w:rPr>
        <w:t>DeptName,</w:t>
      </w:r>
      <w:r>
        <w:rPr>
          <w:color w:val="212121"/>
          <w:spacing w:val="27"/>
          <w:sz w:val="20"/>
        </w:rPr>
        <w:t xml:space="preserve"> </w:t>
      </w:r>
      <w:r>
        <w:rPr>
          <w:color w:val="212121"/>
          <w:spacing w:val="-2"/>
          <w:sz w:val="20"/>
        </w:rPr>
        <w:t>ManagerID</w:t>
      </w:r>
    </w:p>
    <w:p w14:paraId="29A714BA">
      <w:pPr>
        <w:spacing w:before="81"/>
        <w:ind w:left="2986" w:right="0" w:firstLine="0"/>
        <w:jc w:val="left"/>
        <w:rPr>
          <w:b/>
          <w:sz w:val="21"/>
        </w:rPr>
      </w:pPr>
      <w:r>
        <w:rPr>
          <w:b/>
          <w:color w:val="17365D"/>
          <w:sz w:val="21"/>
        </w:rPr>
        <w:t>EmpID</w:t>
      </w:r>
      <w:r>
        <w:rPr>
          <w:b/>
          <w:color w:val="17365D"/>
          <w:spacing w:val="30"/>
          <w:sz w:val="21"/>
        </w:rPr>
        <w:t xml:space="preserve"> </w:t>
      </w:r>
      <w:r>
        <w:rPr>
          <w:b/>
          <w:color w:val="17365D"/>
          <w:sz w:val="21"/>
        </w:rPr>
        <w:t>→</w:t>
      </w:r>
      <w:r>
        <w:rPr>
          <w:b/>
          <w:color w:val="17365D"/>
          <w:spacing w:val="33"/>
          <w:sz w:val="21"/>
        </w:rPr>
        <w:t xml:space="preserve"> </w:t>
      </w:r>
      <w:r>
        <w:rPr>
          <w:b/>
          <w:color w:val="17365D"/>
          <w:sz w:val="21"/>
        </w:rPr>
        <w:t>DeptID</w:t>
      </w:r>
      <w:r>
        <w:rPr>
          <w:b/>
          <w:color w:val="17365D"/>
          <w:spacing w:val="31"/>
          <w:sz w:val="21"/>
        </w:rPr>
        <w:t xml:space="preserve"> </w:t>
      </w:r>
      <w:r>
        <w:rPr>
          <w:b/>
          <w:color w:val="17365D"/>
          <w:sz w:val="21"/>
        </w:rPr>
        <w:t>→</w:t>
      </w:r>
      <w:r>
        <w:rPr>
          <w:b/>
          <w:color w:val="17365D"/>
          <w:spacing w:val="33"/>
          <w:sz w:val="21"/>
        </w:rPr>
        <w:t xml:space="preserve"> </w:t>
      </w:r>
      <w:r>
        <w:rPr>
          <w:b/>
          <w:color w:val="17365D"/>
          <w:sz w:val="21"/>
        </w:rPr>
        <w:t>{DeptName,</w:t>
      </w:r>
      <w:r>
        <w:rPr>
          <w:b/>
          <w:color w:val="17365D"/>
          <w:spacing w:val="34"/>
          <w:sz w:val="21"/>
        </w:rPr>
        <w:t xml:space="preserve"> </w:t>
      </w:r>
      <w:r>
        <w:rPr>
          <w:b/>
          <w:color w:val="17365D"/>
          <w:spacing w:val="-2"/>
          <w:sz w:val="21"/>
        </w:rPr>
        <w:t>ManagerID}</w:t>
      </w:r>
    </w:p>
    <w:p w14:paraId="598303F1">
      <w:pPr>
        <w:pStyle w:val="6"/>
        <w:spacing w:before="162" w:line="242" w:lineRule="auto"/>
        <w:ind w:left="360" w:right="964" w:firstLine="2"/>
      </w:pP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dependency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DeptName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ManagerID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EmpID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occurs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transitively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through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DeptID.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update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 redundancy problems.</w:t>
      </w:r>
    </w:p>
    <w:p w14:paraId="1377DD71">
      <w:pPr>
        <w:pStyle w:val="3"/>
        <w:numPr>
          <w:ilvl w:val="1"/>
          <w:numId w:val="3"/>
        </w:numPr>
        <w:tabs>
          <w:tab w:val="left" w:pos="724"/>
        </w:tabs>
        <w:spacing w:before="114" w:after="0" w:line="240" w:lineRule="auto"/>
        <w:ind w:left="724" w:right="0" w:hanging="360"/>
        <w:jc w:val="left"/>
      </w:pPr>
      <w:r>
        <w:rPr>
          <w:color w:val="2E75B5"/>
        </w:rPr>
        <w:t>3NF</w:t>
      </w:r>
      <w:r>
        <w:rPr>
          <w:color w:val="2E75B5"/>
          <w:spacing w:val="-1"/>
        </w:rPr>
        <w:t xml:space="preserve"> </w:t>
      </w:r>
      <w:r>
        <w:rPr>
          <w:color w:val="2E75B5"/>
          <w:spacing w:val="-2"/>
        </w:rPr>
        <w:t>decomposition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3"/>
        <w:gridCol w:w="3361"/>
      </w:tblGrid>
      <w:tr w14:paraId="4C844F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3361" w:type="dxa"/>
          </w:tcPr>
          <w:p w14:paraId="62605F04">
            <w:pPr>
              <w:pStyle w:val="10"/>
              <w:ind w:left="22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Relation</w:t>
            </w:r>
          </w:p>
        </w:tc>
        <w:tc>
          <w:tcPr>
            <w:tcW w:w="3363" w:type="dxa"/>
          </w:tcPr>
          <w:p w14:paraId="55076782">
            <w:pPr>
              <w:pStyle w:val="10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Attributes</w:t>
            </w:r>
          </w:p>
        </w:tc>
        <w:tc>
          <w:tcPr>
            <w:tcW w:w="3361" w:type="dxa"/>
          </w:tcPr>
          <w:p w14:paraId="113D4269">
            <w:pPr>
              <w:pStyle w:val="10"/>
              <w:ind w:left="22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  <w:shd w:val="clear" w:color="auto" w:fill="17365D"/>
              </w:rPr>
              <w:t xml:space="preserve">Primary </w:t>
            </w: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>Key</w:t>
            </w:r>
          </w:p>
        </w:tc>
      </w:tr>
      <w:tr w14:paraId="5FE002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3361" w:type="dxa"/>
          </w:tcPr>
          <w:p w14:paraId="6E09FE05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pacing w:val="-2"/>
                <w:sz w:val="16"/>
                <w:shd w:val="clear" w:color="auto" w:fill="F3F7FA"/>
              </w:rPr>
              <w:t>EMPLOYEE</w:t>
            </w:r>
          </w:p>
        </w:tc>
        <w:tc>
          <w:tcPr>
            <w:tcW w:w="3363" w:type="dxa"/>
          </w:tcPr>
          <w:p w14:paraId="1F15C78B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EmpID,</w:t>
            </w:r>
            <w:r>
              <w:rPr>
                <w:color w:val="212121"/>
                <w:spacing w:val="-5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EmpName,</w:t>
            </w:r>
            <w:r>
              <w:rPr>
                <w:color w:val="212121"/>
                <w:spacing w:val="-5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>DeptID</w:t>
            </w:r>
          </w:p>
        </w:tc>
        <w:tc>
          <w:tcPr>
            <w:tcW w:w="3361" w:type="dxa"/>
          </w:tcPr>
          <w:p w14:paraId="60143456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pacing w:val="-2"/>
                <w:sz w:val="16"/>
                <w:shd w:val="clear" w:color="auto" w:fill="F3F7FA"/>
              </w:rPr>
              <w:t>EmpID</w:t>
            </w:r>
          </w:p>
        </w:tc>
      </w:tr>
      <w:tr w14:paraId="450575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1" w:type="dxa"/>
          </w:tcPr>
          <w:p w14:paraId="7F8E1B14">
            <w:pPr>
              <w:pStyle w:val="10"/>
              <w:spacing w:before="103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DEPARTMENT</w:t>
            </w:r>
          </w:p>
        </w:tc>
        <w:tc>
          <w:tcPr>
            <w:tcW w:w="3363" w:type="dxa"/>
          </w:tcPr>
          <w:p w14:paraId="1585A2BF">
            <w:pPr>
              <w:pStyle w:val="10"/>
              <w:spacing w:before="103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DeptID,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DeptName,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ManagerID</w:t>
            </w:r>
          </w:p>
        </w:tc>
        <w:tc>
          <w:tcPr>
            <w:tcW w:w="3361" w:type="dxa"/>
          </w:tcPr>
          <w:p w14:paraId="67275324">
            <w:pPr>
              <w:pStyle w:val="10"/>
              <w:spacing w:before="103"/>
              <w:ind w:left="22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DeptID</w:t>
            </w:r>
          </w:p>
        </w:tc>
      </w:tr>
    </w:tbl>
    <w:p w14:paraId="411BED0E">
      <w:pPr>
        <w:pStyle w:val="6"/>
        <w:rPr>
          <w:b/>
          <w:sz w:val="24"/>
        </w:rPr>
      </w:pPr>
    </w:p>
    <w:p w14:paraId="6B591163">
      <w:pPr>
        <w:pStyle w:val="6"/>
        <w:spacing w:before="30"/>
        <w:rPr>
          <w:b/>
          <w:sz w:val="24"/>
        </w:rPr>
      </w:pPr>
    </w:p>
    <w:p w14:paraId="0BA12715">
      <w:pPr>
        <w:pStyle w:val="6"/>
        <w:spacing w:line="242" w:lineRule="auto"/>
        <w:ind w:left="364" w:right="594"/>
      </w:pP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decomposition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separates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employee-specific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facts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department-specific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facts.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DeptID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EMPLOYEE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 foreign key referencing DEPARTMENT(DeptID).</w:t>
      </w:r>
    </w:p>
    <w:p w14:paraId="1F72FCF2">
      <w:pPr>
        <w:spacing w:line="240" w:lineRule="auto"/>
        <w:ind w:left="2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8420" cy="1862455"/>
                <wp:effectExtent l="9525" t="0" r="1904" b="13335"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420" cy="1863089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2237BD">
                            <w:pPr>
                              <w:spacing w:before="100"/>
                              <w:ind w:left="21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CREATE</w:t>
                            </w:r>
                            <w:r>
                              <w:rPr>
                                <w:color w:val="212121"/>
                                <w:spacing w:val="-7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TABLE</w:t>
                            </w:r>
                            <w:r>
                              <w:rPr>
                                <w:color w:val="212121"/>
                                <w:spacing w:val="-9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DEPARTMENT</w:t>
                            </w:r>
                            <w:r>
                              <w:rPr>
                                <w:color w:val="212121"/>
                                <w:spacing w:val="-8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  <w:sz w:val="16"/>
                                <w:shd w:val="clear" w:color="auto" w:fill="F7F7F7"/>
                              </w:rPr>
                              <w:t>(</w:t>
                            </w:r>
                          </w:p>
                          <w:p w14:paraId="5D35E9AD">
                            <w:pPr>
                              <w:spacing w:before="18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DeptID</w:t>
                            </w: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INT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PRIMARY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KEY,</w:t>
                            </w:r>
                          </w:p>
                          <w:p w14:paraId="700FDB72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3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DeptName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 xml:space="preserve"> VARCHAR(100),</w:t>
                            </w:r>
                          </w:p>
                          <w:p w14:paraId="05823A60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ManagerID</w:t>
                            </w:r>
                            <w:r>
                              <w:rPr>
                                <w:color w:val="212121"/>
                                <w:spacing w:val="-3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>INT</w:t>
                            </w:r>
                          </w:p>
                          <w:p w14:paraId="207BDC9F">
                            <w:pPr>
                              <w:spacing w:before="15"/>
                              <w:ind w:left="21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>);</w:t>
                            </w:r>
                          </w:p>
                          <w:p w14:paraId="5CA211BF">
                            <w:pPr>
                              <w:pStyle w:val="6"/>
                              <w:spacing w:before="52"/>
                              <w:rPr>
                                <w:sz w:val="16"/>
                              </w:rPr>
                            </w:pPr>
                          </w:p>
                          <w:p w14:paraId="7A6FF28E">
                            <w:pPr>
                              <w:spacing w:before="0"/>
                              <w:ind w:left="21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CREATE</w:t>
                            </w:r>
                            <w:r>
                              <w:rPr>
                                <w:color w:val="212121"/>
                                <w:spacing w:val="-8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TABLE</w:t>
                            </w:r>
                            <w:r>
                              <w:rPr>
                                <w:color w:val="212121"/>
                                <w:spacing w:val="-8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EMPLOYEE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  <w:sz w:val="16"/>
                                <w:shd w:val="clear" w:color="auto" w:fill="F7F7F7"/>
                              </w:rPr>
                              <w:t>(</w:t>
                            </w:r>
                          </w:p>
                          <w:p w14:paraId="1C878225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EmpID</w:t>
                            </w: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INT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PRIMARY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KEY,</w:t>
                            </w:r>
                          </w:p>
                          <w:p w14:paraId="7F4ECA69">
                            <w:pPr>
                              <w:spacing w:before="16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EmpName</w:t>
                            </w:r>
                            <w:r>
                              <w:rPr>
                                <w:color w:val="212121"/>
                                <w:spacing w:val="-3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>VARCHAR(100)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3190C07E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DeptID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INT,</w:t>
                            </w:r>
                          </w:p>
                          <w:p w14:paraId="4A1B07DA">
                            <w:pPr>
                              <w:spacing w:before="13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FOREIGN</w:t>
                            </w:r>
                            <w:r>
                              <w:rPr>
                                <w:color w:val="212121"/>
                                <w:spacing w:val="-6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KEY</w:t>
                            </w:r>
                            <w:r>
                              <w:rPr>
                                <w:color w:val="212121"/>
                                <w:spacing w:val="-6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(DeptID)</w:t>
                            </w:r>
                            <w:r>
                              <w:rPr>
                                <w:color w:val="212121"/>
                                <w:spacing w:val="-6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REFERENCES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>DEPARTMENT(DeptID)</w:t>
                            </w:r>
                          </w:p>
                          <w:p w14:paraId="04F1BCD8">
                            <w:pPr>
                              <w:spacing w:before="22"/>
                              <w:ind w:left="21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6" o:spt="202" type="#_x0000_t202" style="height:146.65pt;width:504.6pt;" filled="f" stroked="t" coordsize="21600,21600" o:gfxdata="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KEZWL1wAAAAYBAAAP&#10;AAAAAAAAAAEAIAAAACIAAABkcnMvZG93bnJldi54bWxQSwECFAAUAAAACACHTuJAfiXi/eABAADZ&#10;AwAADgAAAAAAAAABACAAAAAmAQAAZHJzL2Uyb0RvYy54bWxQSwUGAAAAAAYABgBZAQAAeAUAAAAA&#10;">
                <v:fill on="f" focussize="0,0"/>
                <v:stroke weight="0.96pt" color="#000000" joinstyle="round"/>
                <v:imagedata o:title=""/>
                <o:lock v:ext="edit" aspectratio="f"/>
                <v:textbox inset="0mm,0mm,0mm,0mm">
                  <w:txbxContent>
                    <w:p w14:paraId="042237BD">
                      <w:pPr>
                        <w:spacing w:before="100"/>
                        <w:ind w:left="21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CREATE</w:t>
                      </w:r>
                      <w:r>
                        <w:rPr>
                          <w:color w:val="212121"/>
                          <w:spacing w:val="-7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TABLE</w:t>
                      </w:r>
                      <w:r>
                        <w:rPr>
                          <w:color w:val="212121"/>
                          <w:spacing w:val="-9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DEPARTMENT</w:t>
                      </w:r>
                      <w:r>
                        <w:rPr>
                          <w:color w:val="212121"/>
                          <w:spacing w:val="-8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  <w:sz w:val="16"/>
                          <w:shd w:val="clear" w:color="auto" w:fill="F7F7F7"/>
                        </w:rPr>
                        <w:t>(</w:t>
                      </w:r>
                    </w:p>
                    <w:p w14:paraId="5D35E9AD">
                      <w:pPr>
                        <w:spacing w:before="18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DeptID</w:t>
                      </w: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INT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PRIMARY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KEY,</w:t>
                      </w:r>
                    </w:p>
                    <w:p w14:paraId="700FDB72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3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DeptName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 xml:space="preserve"> VARCHAR(100),</w:t>
                      </w:r>
                    </w:p>
                    <w:p w14:paraId="05823A60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ManagerID</w:t>
                      </w:r>
                      <w:r>
                        <w:rPr>
                          <w:color w:val="212121"/>
                          <w:spacing w:val="-3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>INT</w:t>
                      </w:r>
                    </w:p>
                    <w:p w14:paraId="207BDC9F">
                      <w:pPr>
                        <w:spacing w:before="15"/>
                        <w:ind w:left="21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>);</w:t>
                      </w:r>
                    </w:p>
                    <w:p w14:paraId="5CA211BF">
                      <w:pPr>
                        <w:pStyle w:val="6"/>
                        <w:spacing w:before="52"/>
                        <w:rPr>
                          <w:sz w:val="16"/>
                        </w:rPr>
                      </w:pPr>
                    </w:p>
                    <w:p w14:paraId="7A6FF28E">
                      <w:pPr>
                        <w:spacing w:before="0"/>
                        <w:ind w:left="21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CREATE</w:t>
                      </w:r>
                      <w:r>
                        <w:rPr>
                          <w:color w:val="212121"/>
                          <w:spacing w:val="-8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TABLE</w:t>
                      </w:r>
                      <w:r>
                        <w:rPr>
                          <w:color w:val="212121"/>
                          <w:spacing w:val="-8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EMPLOYEE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  <w:sz w:val="16"/>
                          <w:shd w:val="clear" w:color="auto" w:fill="F7F7F7"/>
                        </w:rPr>
                        <w:t>(</w:t>
                      </w:r>
                    </w:p>
                    <w:p w14:paraId="1C878225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EmpID</w:t>
                      </w: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INT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PRIMARY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KEY,</w:t>
                      </w:r>
                    </w:p>
                    <w:p w14:paraId="7F4ECA69">
                      <w:pPr>
                        <w:spacing w:before="16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EmpName</w:t>
                      </w:r>
                      <w:r>
                        <w:rPr>
                          <w:color w:val="212121"/>
                          <w:spacing w:val="-3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>VARCHAR(100)</w:t>
                      </w:r>
                      <w:r>
                        <w:rPr>
                          <w:color w:val="212121"/>
                          <w:spacing w:val="-2"/>
                          <w:sz w:val="16"/>
                        </w:rPr>
                        <w:t>,</w:t>
                      </w:r>
                    </w:p>
                    <w:p w14:paraId="3190C07E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DeptID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INT,</w:t>
                      </w:r>
                    </w:p>
                    <w:p w14:paraId="4A1B07DA">
                      <w:pPr>
                        <w:spacing w:before="13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FOREIGN</w:t>
                      </w:r>
                      <w:r>
                        <w:rPr>
                          <w:color w:val="212121"/>
                          <w:spacing w:val="-6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KEY</w:t>
                      </w:r>
                      <w:r>
                        <w:rPr>
                          <w:color w:val="212121"/>
                          <w:spacing w:val="-6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(DeptID)</w:t>
                      </w:r>
                      <w:r>
                        <w:rPr>
                          <w:color w:val="212121"/>
                          <w:spacing w:val="-6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REFERENCES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>DEPARTMENT(DeptID)</w:t>
                      </w:r>
                    </w:p>
                    <w:p w14:paraId="04F1BCD8">
                      <w:pPr>
                        <w:spacing w:before="22"/>
                        <w:ind w:left="21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>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D4F96D4">
      <w:pPr>
        <w:pStyle w:val="6"/>
      </w:pPr>
    </w:p>
    <w:p w14:paraId="700AB539">
      <w:pPr>
        <w:pStyle w:val="6"/>
        <w:spacing w:before="102" w:after="1"/>
      </w:pP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190BB8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0084" w:type="dxa"/>
          </w:tcPr>
          <w:p w14:paraId="2FBAEF10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389050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0084" w:type="dxa"/>
          </w:tcPr>
          <w:p w14:paraId="78EB0267">
            <w:pPr>
              <w:pStyle w:val="10"/>
              <w:spacing w:line="264" w:lineRule="auto"/>
              <w:ind w:left="225" w:right="447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decomposition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removes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transitive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dependency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from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employee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relation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and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produces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3NF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design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under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z w:val="1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stated</w:t>
            </w:r>
            <w:r>
              <w:rPr>
                <w:color w:val="212121"/>
                <w:spacing w:val="4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</w:rPr>
              <w:t>dependencies.</w:t>
            </w:r>
          </w:p>
        </w:tc>
      </w:tr>
    </w:tbl>
    <w:p w14:paraId="28AF9A11">
      <w:pPr>
        <w:pStyle w:val="6"/>
        <w:spacing w:before="237"/>
        <w:rPr>
          <w:sz w:val="30"/>
        </w:rPr>
      </w:pPr>
    </w:p>
    <w:p w14:paraId="71AEFF1E">
      <w:pPr>
        <w:pStyle w:val="2"/>
      </w:pPr>
      <w:r>
        <w:rPr>
          <w:color w:val="17365D"/>
        </w:rPr>
        <w:t>QUESTION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5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BCNF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Verification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&amp;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Decomposition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265C82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084" w:type="dxa"/>
          </w:tcPr>
          <w:p w14:paraId="60EAAF29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0F628D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10084" w:type="dxa"/>
          </w:tcPr>
          <w:p w14:paraId="267143C1">
            <w:pPr>
              <w:pStyle w:val="10"/>
              <w:spacing w:before="110"/>
              <w:ind w:left="220"/>
              <w:rPr>
                <w:sz w:val="19"/>
              </w:rPr>
            </w:pPr>
            <w:r>
              <w:rPr>
                <w:color w:val="212121"/>
                <w:w w:val="105"/>
                <w:sz w:val="19"/>
              </w:rPr>
              <w:t>Verify</w:t>
            </w:r>
            <w:r>
              <w:rPr>
                <w:color w:val="212121"/>
                <w:spacing w:val="-10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whether</w:t>
            </w:r>
            <w:r>
              <w:rPr>
                <w:color w:val="212121"/>
                <w:spacing w:val="-10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R(A,B,C,D)</w:t>
            </w:r>
            <w:r>
              <w:rPr>
                <w:color w:val="212121"/>
                <w:spacing w:val="-9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with</w:t>
            </w:r>
            <w:r>
              <w:rPr>
                <w:color w:val="212121"/>
                <w:spacing w:val="-11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FDs</w:t>
            </w:r>
            <w:r>
              <w:rPr>
                <w:color w:val="212121"/>
                <w:spacing w:val="-10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AB→C,</w:t>
            </w:r>
            <w:r>
              <w:rPr>
                <w:color w:val="212121"/>
                <w:spacing w:val="-8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C→D,</w:t>
            </w:r>
            <w:r>
              <w:rPr>
                <w:color w:val="212121"/>
                <w:spacing w:val="-11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D→A</w:t>
            </w:r>
            <w:r>
              <w:rPr>
                <w:color w:val="212121"/>
                <w:spacing w:val="-10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is</w:t>
            </w:r>
            <w:r>
              <w:rPr>
                <w:color w:val="212121"/>
                <w:spacing w:val="-9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in</w:t>
            </w:r>
            <w:r>
              <w:rPr>
                <w:color w:val="212121"/>
                <w:spacing w:val="-11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BCNF.</w:t>
            </w:r>
            <w:r>
              <w:rPr>
                <w:color w:val="212121"/>
                <w:spacing w:val="-10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If</w:t>
            </w:r>
            <w:r>
              <w:rPr>
                <w:color w:val="212121"/>
                <w:spacing w:val="-8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not,</w:t>
            </w:r>
            <w:r>
              <w:rPr>
                <w:color w:val="212121"/>
                <w:spacing w:val="-11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decompose</w:t>
            </w:r>
            <w:r>
              <w:rPr>
                <w:color w:val="212121"/>
                <w:spacing w:val="-8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it</w:t>
            </w:r>
            <w:r>
              <w:rPr>
                <w:color w:val="212121"/>
                <w:spacing w:val="-10"/>
                <w:w w:val="105"/>
                <w:sz w:val="19"/>
              </w:rPr>
              <w:t xml:space="preserve"> </w:t>
            </w:r>
            <w:r>
              <w:rPr>
                <w:color w:val="212121"/>
                <w:w w:val="105"/>
                <w:sz w:val="19"/>
              </w:rPr>
              <w:t>into</w:t>
            </w:r>
            <w:r>
              <w:rPr>
                <w:color w:val="212121"/>
                <w:spacing w:val="-10"/>
                <w:w w:val="105"/>
                <w:sz w:val="19"/>
              </w:rPr>
              <w:t xml:space="preserve"> </w:t>
            </w:r>
            <w:r>
              <w:rPr>
                <w:color w:val="212121"/>
                <w:spacing w:val="-4"/>
                <w:w w:val="105"/>
                <w:sz w:val="19"/>
              </w:rPr>
              <w:t>BCNF.</w:t>
            </w:r>
          </w:p>
        </w:tc>
      </w:tr>
    </w:tbl>
    <w:p w14:paraId="553B8DA3">
      <w:pPr>
        <w:pStyle w:val="10"/>
        <w:spacing w:after="0"/>
        <w:rPr>
          <w:sz w:val="19"/>
        </w:rPr>
        <w:sectPr>
          <w:pgSz w:w="12240" w:h="15840"/>
          <w:pgMar w:top="1440" w:right="720" w:bottom="280" w:left="720" w:header="720" w:footer="720" w:gutter="0"/>
          <w:cols w:space="720" w:num="1"/>
        </w:sectPr>
      </w:pPr>
    </w:p>
    <w:p w14:paraId="44FFA586">
      <w:pPr>
        <w:pStyle w:val="3"/>
        <w:numPr>
          <w:ilvl w:val="1"/>
          <w:numId w:val="5"/>
        </w:numPr>
        <w:tabs>
          <w:tab w:val="left" w:pos="727"/>
        </w:tabs>
        <w:spacing w:before="60" w:after="0" w:line="240" w:lineRule="auto"/>
        <w:ind w:left="727" w:right="0" w:hanging="360"/>
        <w:jc w:val="left"/>
      </w:pPr>
      <w:r>
        <w:rPr>
          <w:color w:val="2E75B5"/>
        </w:rPr>
        <w:t>Candidate</w:t>
      </w:r>
      <w:r>
        <w:rPr>
          <w:color w:val="2E75B5"/>
          <w:spacing w:val="-6"/>
        </w:rPr>
        <w:t xml:space="preserve"> </w:t>
      </w:r>
      <w:r>
        <w:rPr>
          <w:color w:val="2E75B5"/>
          <w:spacing w:val="-4"/>
        </w:rPr>
        <w:t>keys</w:t>
      </w:r>
    </w:p>
    <w:p w14:paraId="016A9DDE">
      <w:pPr>
        <w:pStyle w:val="9"/>
        <w:numPr>
          <w:ilvl w:val="2"/>
          <w:numId w:val="5"/>
        </w:numPr>
        <w:tabs>
          <w:tab w:val="left" w:pos="464"/>
        </w:tabs>
        <w:spacing w:before="140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w w:val="105"/>
          <w:sz w:val="20"/>
        </w:rPr>
        <w:t>AB⁺</w:t>
      </w:r>
      <w:r>
        <w:rPr>
          <w:color w:val="212121"/>
          <w:spacing w:val="-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=</w:t>
      </w:r>
      <w:r>
        <w:rPr>
          <w:color w:val="212121"/>
          <w:spacing w:val="-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{A,B,C,D}</w:t>
      </w:r>
      <w:r>
        <w:rPr>
          <w:color w:val="212121"/>
          <w:spacing w:val="-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because</w:t>
      </w:r>
      <w:r>
        <w:rPr>
          <w:color w:val="212121"/>
          <w:spacing w:val="3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AB</w:t>
      </w:r>
      <w:r>
        <w:rPr>
          <w:color w:val="212121"/>
          <w:spacing w:val="-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→</w:t>
      </w:r>
      <w:r>
        <w:rPr>
          <w:color w:val="212121"/>
          <w:spacing w:val="-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C</w:t>
      </w:r>
      <w:r>
        <w:rPr>
          <w:color w:val="212121"/>
          <w:spacing w:val="-1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and</w:t>
      </w:r>
      <w:r>
        <w:rPr>
          <w:color w:val="212121"/>
          <w:spacing w:val="-1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C →</w:t>
      </w:r>
      <w:r>
        <w:rPr>
          <w:color w:val="212121"/>
          <w:spacing w:val="-1"/>
          <w:w w:val="105"/>
          <w:sz w:val="20"/>
        </w:rPr>
        <w:t xml:space="preserve"> </w:t>
      </w:r>
      <w:r>
        <w:rPr>
          <w:color w:val="212121"/>
          <w:spacing w:val="-5"/>
          <w:w w:val="105"/>
          <w:sz w:val="20"/>
        </w:rPr>
        <w:t>D.</w:t>
      </w:r>
    </w:p>
    <w:p w14:paraId="4142AD31">
      <w:pPr>
        <w:pStyle w:val="9"/>
        <w:numPr>
          <w:ilvl w:val="2"/>
          <w:numId w:val="5"/>
        </w:numPr>
        <w:tabs>
          <w:tab w:val="left" w:pos="464"/>
        </w:tabs>
        <w:spacing w:before="42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w w:val="105"/>
          <w:sz w:val="20"/>
        </w:rPr>
        <w:t>BC⁺ = {B,C,D,A} because</w:t>
      </w:r>
      <w:r>
        <w:rPr>
          <w:color w:val="212121"/>
          <w:spacing w:val="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C</w:t>
      </w:r>
      <w:r>
        <w:rPr>
          <w:color w:val="212121"/>
          <w:spacing w:val="-1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→</w:t>
      </w:r>
      <w:r>
        <w:rPr>
          <w:color w:val="212121"/>
          <w:spacing w:val="2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D</w:t>
      </w:r>
      <w:r>
        <w:rPr>
          <w:color w:val="212121"/>
          <w:spacing w:val="-1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and D</w:t>
      </w:r>
      <w:r>
        <w:rPr>
          <w:color w:val="212121"/>
          <w:spacing w:val="1"/>
          <w:w w:val="105"/>
          <w:sz w:val="20"/>
        </w:rPr>
        <w:t xml:space="preserve"> </w:t>
      </w:r>
      <w:r>
        <w:rPr>
          <w:color w:val="212121"/>
          <w:w w:val="105"/>
          <w:sz w:val="20"/>
        </w:rPr>
        <w:t>→</w:t>
      </w:r>
      <w:r>
        <w:rPr>
          <w:color w:val="212121"/>
          <w:spacing w:val="2"/>
          <w:w w:val="105"/>
          <w:sz w:val="20"/>
        </w:rPr>
        <w:t xml:space="preserve"> </w:t>
      </w:r>
      <w:r>
        <w:rPr>
          <w:color w:val="212121"/>
          <w:spacing w:val="-5"/>
          <w:w w:val="105"/>
          <w:sz w:val="20"/>
        </w:rPr>
        <w:t>A.</w:t>
      </w:r>
    </w:p>
    <w:p w14:paraId="1183D40F">
      <w:pPr>
        <w:pStyle w:val="9"/>
        <w:numPr>
          <w:ilvl w:val="2"/>
          <w:numId w:val="5"/>
        </w:numPr>
        <w:tabs>
          <w:tab w:val="left" w:pos="464"/>
        </w:tabs>
        <w:spacing w:before="49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BD⁺</w:t>
      </w:r>
      <w:r>
        <w:rPr>
          <w:color w:val="212121"/>
          <w:spacing w:val="17"/>
          <w:sz w:val="20"/>
        </w:rPr>
        <w:t xml:space="preserve"> </w:t>
      </w:r>
      <w:r>
        <w:rPr>
          <w:color w:val="212121"/>
          <w:sz w:val="20"/>
        </w:rPr>
        <w:t>=</w:t>
      </w:r>
      <w:r>
        <w:rPr>
          <w:color w:val="212121"/>
          <w:spacing w:val="18"/>
          <w:sz w:val="20"/>
        </w:rPr>
        <w:t xml:space="preserve"> </w:t>
      </w:r>
      <w:r>
        <w:rPr>
          <w:color w:val="212121"/>
          <w:sz w:val="20"/>
        </w:rPr>
        <w:t>{B,D,A,C}</w:t>
      </w:r>
      <w:r>
        <w:rPr>
          <w:color w:val="212121"/>
          <w:spacing w:val="18"/>
          <w:sz w:val="20"/>
        </w:rPr>
        <w:t xml:space="preserve"> </w:t>
      </w:r>
      <w:r>
        <w:rPr>
          <w:color w:val="212121"/>
          <w:sz w:val="20"/>
        </w:rPr>
        <w:t>because</w:t>
      </w:r>
      <w:r>
        <w:rPr>
          <w:color w:val="212121"/>
          <w:spacing w:val="20"/>
          <w:sz w:val="20"/>
        </w:rPr>
        <w:t xml:space="preserve"> </w:t>
      </w:r>
      <w:r>
        <w:rPr>
          <w:color w:val="212121"/>
          <w:sz w:val="20"/>
        </w:rPr>
        <w:t>D</w:t>
      </w:r>
      <w:r>
        <w:rPr>
          <w:color w:val="212121"/>
          <w:spacing w:val="17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20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18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19"/>
          <w:sz w:val="20"/>
        </w:rPr>
        <w:t xml:space="preserve"> </w:t>
      </w:r>
      <w:r>
        <w:rPr>
          <w:color w:val="212121"/>
          <w:sz w:val="20"/>
        </w:rPr>
        <w:t>AB</w:t>
      </w:r>
      <w:r>
        <w:rPr>
          <w:color w:val="212121"/>
          <w:spacing w:val="19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18"/>
          <w:sz w:val="20"/>
        </w:rPr>
        <w:t xml:space="preserve"> </w:t>
      </w:r>
      <w:r>
        <w:rPr>
          <w:color w:val="212121"/>
          <w:spacing w:val="-5"/>
          <w:sz w:val="20"/>
        </w:rPr>
        <w:t>C.</w:t>
      </w:r>
    </w:p>
    <w:p w14:paraId="02F51F4C">
      <w:pPr>
        <w:pStyle w:val="6"/>
        <w:spacing w:before="52"/>
        <w:ind w:left="364"/>
      </w:pPr>
      <w:r>
        <w:rPr>
          <w:color w:val="212121"/>
        </w:rPr>
        <w:t>Candidate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keys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therefore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AB,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BC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5"/>
        </w:rPr>
        <w:t>BD.</w:t>
      </w:r>
    </w:p>
    <w:p w14:paraId="02BF31B0">
      <w:pPr>
        <w:pStyle w:val="3"/>
        <w:numPr>
          <w:ilvl w:val="1"/>
          <w:numId w:val="5"/>
        </w:numPr>
        <w:tabs>
          <w:tab w:val="left" w:pos="727"/>
        </w:tabs>
        <w:spacing w:before="114" w:after="0" w:line="240" w:lineRule="auto"/>
        <w:ind w:left="727" w:right="0" w:hanging="360"/>
        <w:jc w:val="left"/>
      </w:pPr>
      <w:r>
        <w:rPr>
          <w:color w:val="2E75B5"/>
        </w:rPr>
        <w:t>BCNF</w:t>
      </w:r>
      <w:r>
        <w:rPr>
          <w:color w:val="2E75B5"/>
          <w:spacing w:val="-2"/>
        </w:rPr>
        <w:t xml:space="preserve"> </w:t>
      </w:r>
      <w:r>
        <w:rPr>
          <w:color w:val="2E75B5"/>
          <w:spacing w:val="-4"/>
        </w:rPr>
        <w:t>test</w:t>
      </w:r>
    </w:p>
    <w:p w14:paraId="0CB6EA41">
      <w:pPr>
        <w:pStyle w:val="6"/>
        <w:spacing w:before="126" w:after="29"/>
        <w:ind w:left="362"/>
      </w:pPr>
      <w:r>
        <w:rPr>
          <w:color w:val="212121"/>
          <w:w w:val="105"/>
        </w:rPr>
        <w:t>For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every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non-trivial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FD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X →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Y,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BCNF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requires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X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superkey.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3"/>
        <w:gridCol w:w="3361"/>
      </w:tblGrid>
      <w:tr w14:paraId="51F072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3361" w:type="dxa"/>
          </w:tcPr>
          <w:p w14:paraId="6574DC60">
            <w:pPr>
              <w:pStyle w:val="10"/>
              <w:ind w:left="22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>FD</w:t>
            </w:r>
          </w:p>
        </w:tc>
        <w:tc>
          <w:tcPr>
            <w:tcW w:w="3363" w:type="dxa"/>
          </w:tcPr>
          <w:p w14:paraId="7F0F32B7">
            <w:pPr>
              <w:pStyle w:val="10"/>
              <w:ind w:left="6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  <w:shd w:val="clear" w:color="auto" w:fill="17365D"/>
              </w:rPr>
              <w:t>Is</w:t>
            </w: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 xml:space="preserve"> </w:t>
            </w:r>
            <w:r>
              <w:rPr>
                <w:b/>
                <w:color w:val="FFFFFF"/>
                <w:sz w:val="18"/>
                <w:shd w:val="clear" w:color="auto" w:fill="17365D"/>
              </w:rPr>
              <w:t>determinant</w:t>
            </w:r>
            <w:r>
              <w:rPr>
                <w:b/>
                <w:color w:val="FFFFFF"/>
                <w:spacing w:val="-3"/>
                <w:sz w:val="18"/>
                <w:shd w:val="clear" w:color="auto" w:fill="17365D"/>
              </w:rPr>
              <w:t xml:space="preserve"> </w:t>
            </w:r>
            <w:r>
              <w:rPr>
                <w:b/>
                <w:color w:val="FFFFFF"/>
                <w:sz w:val="18"/>
                <w:shd w:val="clear" w:color="auto" w:fill="17365D"/>
              </w:rPr>
              <w:t xml:space="preserve">a </w:t>
            </w: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superkey?</w:t>
            </w:r>
          </w:p>
        </w:tc>
        <w:tc>
          <w:tcPr>
            <w:tcW w:w="3361" w:type="dxa"/>
          </w:tcPr>
          <w:p w14:paraId="154606AC">
            <w:pPr>
              <w:pStyle w:val="10"/>
              <w:ind w:left="22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  <w:shd w:val="clear" w:color="auto" w:fill="17365D"/>
              </w:rPr>
              <w:t>BCNF</w:t>
            </w:r>
            <w:r>
              <w:rPr>
                <w:b/>
                <w:color w:val="FFFFFF"/>
                <w:spacing w:val="-3"/>
                <w:sz w:val="18"/>
                <w:shd w:val="clear" w:color="auto" w:fill="17365D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status</w:t>
            </w:r>
          </w:p>
        </w:tc>
      </w:tr>
      <w:tr w14:paraId="2CC6CA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3361" w:type="dxa"/>
          </w:tcPr>
          <w:p w14:paraId="300A4D01">
            <w:pPr>
              <w:pStyle w:val="10"/>
              <w:spacing w:before="109"/>
              <w:ind w:left="220"/>
              <w:rPr>
                <w:sz w:val="16"/>
              </w:rPr>
            </w:pPr>
            <w:r>
              <w:rPr>
                <w:color w:val="212121"/>
                <w:spacing w:val="-12"/>
                <w:sz w:val="16"/>
                <w:shd w:val="clear" w:color="auto" w:fill="F3F7FA"/>
              </w:rPr>
              <w:t>AB</w:t>
            </w:r>
            <w:r>
              <w:rPr>
                <w:color w:val="212121"/>
                <w:spacing w:val="1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12"/>
                <w:sz w:val="16"/>
                <w:shd w:val="clear" w:color="auto" w:fill="F3F7FA"/>
              </w:rPr>
              <w:t>→</w:t>
            </w:r>
            <w:r>
              <w:rPr>
                <w:color w:val="212121"/>
                <w:spacing w:val="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12"/>
                <w:sz w:val="16"/>
                <w:shd w:val="clear" w:color="auto" w:fill="F3F7FA"/>
              </w:rPr>
              <w:t>C</w:t>
            </w:r>
          </w:p>
        </w:tc>
        <w:tc>
          <w:tcPr>
            <w:tcW w:w="3363" w:type="dxa"/>
          </w:tcPr>
          <w:p w14:paraId="09E8DC56">
            <w:pPr>
              <w:pStyle w:val="10"/>
              <w:spacing w:before="102"/>
              <w:ind w:left="225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Yes;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AB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is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a</w:t>
            </w:r>
            <w:r>
              <w:rPr>
                <w:color w:val="212121"/>
                <w:spacing w:val="-5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candidate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5"/>
                <w:sz w:val="16"/>
                <w:shd w:val="clear" w:color="auto" w:fill="F3F7FA"/>
              </w:rPr>
              <w:t>key</w:t>
            </w:r>
          </w:p>
        </w:tc>
        <w:tc>
          <w:tcPr>
            <w:tcW w:w="3361" w:type="dxa"/>
          </w:tcPr>
          <w:p w14:paraId="6EC3E16F">
            <w:pPr>
              <w:pStyle w:val="10"/>
              <w:spacing w:before="102"/>
              <w:ind w:left="227"/>
              <w:rPr>
                <w:sz w:val="16"/>
              </w:rPr>
            </w:pPr>
            <w:r>
              <w:rPr>
                <w:color w:val="212121"/>
                <w:spacing w:val="-2"/>
                <w:sz w:val="16"/>
                <w:shd w:val="clear" w:color="auto" w:fill="F3F7FA"/>
              </w:rPr>
              <w:t>Satisfies</w:t>
            </w:r>
          </w:p>
        </w:tc>
      </w:tr>
      <w:tr w14:paraId="0644AD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3361" w:type="dxa"/>
          </w:tcPr>
          <w:p w14:paraId="113755D2">
            <w:pPr>
              <w:pStyle w:val="10"/>
              <w:spacing w:before="109"/>
              <w:ind w:left="228"/>
              <w:rPr>
                <w:sz w:val="16"/>
              </w:rPr>
            </w:pPr>
            <w:r>
              <w:rPr>
                <w:color w:val="212121"/>
                <w:sz w:val="16"/>
              </w:rPr>
              <w:t>C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→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pacing w:val="-10"/>
                <w:sz w:val="16"/>
              </w:rPr>
              <w:t>D</w:t>
            </w:r>
          </w:p>
        </w:tc>
        <w:tc>
          <w:tcPr>
            <w:tcW w:w="3363" w:type="dxa"/>
          </w:tcPr>
          <w:p w14:paraId="323DDE0B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No;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is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not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</w:t>
            </w:r>
            <w:r>
              <w:rPr>
                <w:color w:val="212121"/>
                <w:spacing w:val="1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superkey</w:t>
            </w:r>
          </w:p>
        </w:tc>
        <w:tc>
          <w:tcPr>
            <w:tcW w:w="3361" w:type="dxa"/>
          </w:tcPr>
          <w:p w14:paraId="7A06A363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Violates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BCNF</w:t>
            </w:r>
          </w:p>
        </w:tc>
      </w:tr>
      <w:tr w14:paraId="5C6D7D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3361" w:type="dxa"/>
          </w:tcPr>
          <w:p w14:paraId="45955031">
            <w:pPr>
              <w:pStyle w:val="10"/>
              <w:spacing w:before="109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D</w:t>
            </w:r>
            <w:r>
              <w:rPr>
                <w:color w:val="212121"/>
                <w:spacing w:val="-9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→</w:t>
            </w:r>
            <w:r>
              <w:rPr>
                <w:color w:val="212121"/>
                <w:spacing w:val="-7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10"/>
                <w:sz w:val="16"/>
                <w:shd w:val="clear" w:color="auto" w:fill="F3F7FA"/>
              </w:rPr>
              <w:t>A</w:t>
            </w:r>
          </w:p>
        </w:tc>
        <w:tc>
          <w:tcPr>
            <w:tcW w:w="3363" w:type="dxa"/>
          </w:tcPr>
          <w:p w14:paraId="33286478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No; D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is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not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a</w:t>
            </w:r>
            <w:r>
              <w:rPr>
                <w:color w:val="212121"/>
                <w:spacing w:val="1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>superkey</w:t>
            </w:r>
          </w:p>
        </w:tc>
        <w:tc>
          <w:tcPr>
            <w:tcW w:w="3361" w:type="dxa"/>
          </w:tcPr>
          <w:p w14:paraId="47519655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Violates</w:t>
            </w:r>
            <w:r>
              <w:rPr>
                <w:color w:val="212121"/>
                <w:spacing w:val="-7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>BCNF</w:t>
            </w:r>
          </w:p>
        </w:tc>
      </w:tr>
    </w:tbl>
    <w:p w14:paraId="18C2D676">
      <w:pPr>
        <w:pStyle w:val="6"/>
      </w:pPr>
    </w:p>
    <w:p w14:paraId="70B3EBE8">
      <w:pPr>
        <w:pStyle w:val="6"/>
        <w:spacing w:before="123"/>
      </w:pPr>
    </w:p>
    <w:p w14:paraId="65F2BBA5">
      <w:pPr>
        <w:pStyle w:val="3"/>
        <w:numPr>
          <w:ilvl w:val="1"/>
          <w:numId w:val="5"/>
        </w:numPr>
        <w:tabs>
          <w:tab w:val="left" w:pos="727"/>
        </w:tabs>
        <w:spacing w:before="0" w:after="0" w:line="240" w:lineRule="auto"/>
        <w:ind w:left="727" w:right="0" w:hanging="360"/>
        <w:jc w:val="left"/>
      </w:pPr>
      <w:r>
        <w:rPr>
          <w:color w:val="2E75B5"/>
          <w:spacing w:val="-2"/>
        </w:rPr>
        <w:t>Decomposition</w:t>
      </w:r>
    </w:p>
    <w:p w14:paraId="70BD77F1">
      <w:pPr>
        <w:pStyle w:val="6"/>
        <w:spacing w:before="127" w:after="29"/>
        <w:ind w:left="360"/>
      </w:pPr>
      <w:r>
        <w:rPr>
          <w:color w:val="212121"/>
        </w:rPr>
        <w:t>Use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violating</w:t>
      </w:r>
      <w:r>
        <w:rPr>
          <w:color w:val="212121"/>
          <w:spacing w:val="17"/>
        </w:rPr>
        <w:t xml:space="preserve"> </w:t>
      </w:r>
      <w:r>
        <w:rPr>
          <w:color w:val="212121"/>
        </w:rPr>
        <w:t>dependency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C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17"/>
        </w:rPr>
        <w:t xml:space="preserve"> </w:t>
      </w:r>
      <w:r>
        <w:rPr>
          <w:color w:val="212121"/>
          <w:spacing w:val="-5"/>
        </w:rPr>
        <w:t>D.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3"/>
        <w:gridCol w:w="3361"/>
      </w:tblGrid>
      <w:tr w14:paraId="3A0402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3361" w:type="dxa"/>
          </w:tcPr>
          <w:p w14:paraId="17744315">
            <w:pPr>
              <w:pStyle w:val="10"/>
              <w:ind w:left="99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  <w:shd w:val="clear" w:color="auto" w:fill="17365D"/>
              </w:rPr>
              <w:t>Resulting</w:t>
            </w: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relation</w:t>
            </w:r>
          </w:p>
        </w:tc>
        <w:tc>
          <w:tcPr>
            <w:tcW w:w="3363" w:type="dxa"/>
          </w:tcPr>
          <w:p w14:paraId="41DA27F4">
            <w:pPr>
              <w:pStyle w:val="10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Attributes</w:t>
            </w:r>
          </w:p>
        </w:tc>
        <w:tc>
          <w:tcPr>
            <w:tcW w:w="3361" w:type="dxa"/>
          </w:tcPr>
          <w:p w14:paraId="143CFA0D">
            <w:pPr>
              <w:pStyle w:val="10"/>
              <w:ind w:left="22" w:right="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>Key</w:t>
            </w:r>
          </w:p>
        </w:tc>
      </w:tr>
      <w:tr w14:paraId="547723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3361" w:type="dxa"/>
          </w:tcPr>
          <w:p w14:paraId="4F3B32B0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R1</w:t>
            </w:r>
          </w:p>
        </w:tc>
        <w:tc>
          <w:tcPr>
            <w:tcW w:w="3363" w:type="dxa"/>
          </w:tcPr>
          <w:p w14:paraId="2FBA8040">
            <w:pPr>
              <w:pStyle w:val="10"/>
              <w:spacing w:before="102"/>
              <w:ind w:left="225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C,</w:t>
            </w:r>
            <w:r>
              <w:rPr>
                <w:color w:val="212121"/>
                <w:spacing w:val="1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10"/>
                <w:sz w:val="16"/>
                <w:shd w:val="clear" w:color="auto" w:fill="F3F7FA"/>
              </w:rPr>
              <w:t>D</w:t>
            </w:r>
          </w:p>
        </w:tc>
        <w:tc>
          <w:tcPr>
            <w:tcW w:w="3361" w:type="dxa"/>
          </w:tcPr>
          <w:p w14:paraId="5112B4FE">
            <w:pPr>
              <w:pStyle w:val="10"/>
              <w:spacing w:before="102"/>
              <w:ind w:left="225"/>
              <w:rPr>
                <w:sz w:val="16"/>
              </w:rPr>
            </w:pPr>
            <w:r>
              <w:rPr>
                <w:color w:val="212121"/>
                <w:spacing w:val="-10"/>
                <w:sz w:val="16"/>
                <w:shd w:val="clear" w:color="auto" w:fill="F3F7FA"/>
              </w:rPr>
              <w:t>C</w:t>
            </w:r>
          </w:p>
        </w:tc>
      </w:tr>
      <w:tr w14:paraId="7FC87B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1" w:type="dxa"/>
          </w:tcPr>
          <w:p w14:paraId="69C4A73F">
            <w:pPr>
              <w:pStyle w:val="10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R2</w:t>
            </w:r>
          </w:p>
        </w:tc>
        <w:tc>
          <w:tcPr>
            <w:tcW w:w="3363" w:type="dxa"/>
          </w:tcPr>
          <w:p w14:paraId="038ABE56">
            <w:pPr>
              <w:pStyle w:val="10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A, B,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pacing w:val="-10"/>
                <w:sz w:val="16"/>
              </w:rPr>
              <w:t>C</w:t>
            </w:r>
          </w:p>
        </w:tc>
        <w:tc>
          <w:tcPr>
            <w:tcW w:w="3361" w:type="dxa"/>
          </w:tcPr>
          <w:p w14:paraId="3A8CCAFD">
            <w:pPr>
              <w:pStyle w:val="10"/>
              <w:ind w:left="222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AB</w:t>
            </w:r>
          </w:p>
        </w:tc>
      </w:tr>
    </w:tbl>
    <w:p w14:paraId="6E61250B">
      <w:pPr>
        <w:pStyle w:val="6"/>
      </w:pPr>
    </w:p>
    <w:p w14:paraId="00971865">
      <w:pPr>
        <w:pStyle w:val="6"/>
        <w:spacing w:before="134"/>
      </w:pPr>
    </w:p>
    <w:p w14:paraId="0CB74E3C">
      <w:pPr>
        <w:pStyle w:val="6"/>
        <w:ind w:left="364"/>
      </w:pPr>
      <w:r>
        <w:rPr>
          <w:color w:val="212121"/>
          <w:w w:val="105"/>
        </w:rPr>
        <w:t>R1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BCNF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because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→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C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key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R1.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R2,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AB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→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AB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key;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problematic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dependencies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spacing w:val="-10"/>
          <w:w w:val="105"/>
        </w:rPr>
        <w:t>C</w:t>
      </w:r>
    </w:p>
    <w:p w14:paraId="26DD03FD">
      <w:pPr>
        <w:pStyle w:val="6"/>
        <w:spacing w:before="43" w:after="32"/>
        <w:ind w:left="367"/>
      </w:pPr>
      <w:r>
        <w:rPr>
          <w:color w:val="212121"/>
        </w:rPr>
        <w:t>→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D</w:t>
      </w:r>
      <w:r>
        <w:rPr>
          <w:color w:val="212121"/>
          <w:spacing w:val="70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D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longer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dependencies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within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5"/>
        </w:rPr>
        <w:t>R2.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31721A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084" w:type="dxa"/>
          </w:tcPr>
          <w:p w14:paraId="03838E1B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405B9D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10084" w:type="dxa"/>
          </w:tcPr>
          <w:p w14:paraId="0794AAC6">
            <w:pPr>
              <w:pStyle w:val="10"/>
              <w:rPr>
                <w:sz w:val="19"/>
              </w:rPr>
            </w:pP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original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relation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is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not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in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BCNF.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valid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BCNF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decomposition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is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R1(C,D)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and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R2(A,B,C).</w:t>
            </w:r>
          </w:p>
        </w:tc>
      </w:tr>
    </w:tbl>
    <w:p w14:paraId="10EED8A2">
      <w:pPr>
        <w:pStyle w:val="6"/>
      </w:pPr>
    </w:p>
    <w:p w14:paraId="461ED7FA">
      <w:pPr>
        <w:pStyle w:val="6"/>
        <w:spacing w:before="121"/>
      </w:pPr>
    </w:p>
    <w:p w14:paraId="73FD13D9">
      <w:pPr>
        <w:pStyle w:val="2"/>
        <w:spacing w:before="1"/>
      </w:pPr>
      <w:r>
        <w:rPr>
          <w:color w:val="17365D"/>
        </w:rPr>
        <w:t>QUESTION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6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Lossless-Join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Decomposition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Using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Chase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14EC58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0084" w:type="dxa"/>
          </w:tcPr>
          <w:p w14:paraId="6CC97AE0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45257D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10084" w:type="dxa"/>
          </w:tcPr>
          <w:p w14:paraId="7B5B060F">
            <w:pPr>
              <w:pStyle w:val="10"/>
              <w:rPr>
                <w:sz w:val="19"/>
              </w:rPr>
            </w:pPr>
            <w:r>
              <w:rPr>
                <w:color w:val="212121"/>
                <w:sz w:val="19"/>
              </w:rPr>
              <w:t>Experimentally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verify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lossless-join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decomposition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for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given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relation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using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tabular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(Chase)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algorithm.</w:t>
            </w:r>
          </w:p>
        </w:tc>
      </w:tr>
    </w:tbl>
    <w:p w14:paraId="5D9C880C">
      <w:pPr>
        <w:pStyle w:val="6"/>
        <w:spacing w:before="237"/>
        <w:rPr>
          <w:b/>
          <w:sz w:val="30"/>
        </w:rPr>
      </w:pPr>
    </w:p>
    <w:p w14:paraId="05D943A6">
      <w:pPr>
        <w:pStyle w:val="3"/>
        <w:numPr>
          <w:ilvl w:val="1"/>
          <w:numId w:val="6"/>
        </w:numPr>
        <w:tabs>
          <w:tab w:val="left" w:pos="724"/>
        </w:tabs>
        <w:spacing w:before="0" w:after="0" w:line="240" w:lineRule="auto"/>
        <w:ind w:left="724" w:right="0" w:hanging="360"/>
        <w:jc w:val="left"/>
      </w:pPr>
      <w:r>
        <w:rPr>
          <w:color w:val="2E75B5"/>
        </w:rPr>
        <w:t>Worked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experimental</w:t>
      </w:r>
      <w:r>
        <w:rPr>
          <w:color w:val="2E75B5"/>
          <w:spacing w:val="-3"/>
        </w:rPr>
        <w:t xml:space="preserve"> </w:t>
      </w:r>
      <w:r>
        <w:rPr>
          <w:color w:val="2E75B5"/>
          <w:spacing w:val="-2"/>
        </w:rPr>
        <w:t>setup</w:t>
      </w:r>
    </w:p>
    <w:p w14:paraId="1EFA9B4A">
      <w:pPr>
        <w:pStyle w:val="6"/>
        <w:spacing w:before="119" w:line="242" w:lineRule="auto"/>
        <w:ind w:left="364" w:right="594"/>
      </w:pPr>
      <w:r>
        <w:rPr>
          <w:color w:val="212121"/>
        </w:rPr>
        <w:t>Because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assessment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brief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does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specify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particular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relation/decomposition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question,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following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explicit example is used to demonstrate the Chase procedure.</w:t>
      </w:r>
    </w:p>
    <w:p w14:paraId="34C1DF0D">
      <w:pPr>
        <w:pStyle w:val="6"/>
        <w:spacing w:before="97"/>
        <w:ind w:left="364"/>
      </w:pPr>
      <w:r>
        <w:rPr>
          <w:color w:val="212121"/>
          <w:w w:val="105"/>
        </w:rPr>
        <w:t>Let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R(A,B,C)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functional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dependency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→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spacing w:val="-2"/>
          <w:w w:val="105"/>
        </w:rPr>
        <w:t>decomposition:</w:t>
      </w:r>
    </w:p>
    <w:p w14:paraId="72236B15">
      <w:pPr>
        <w:pStyle w:val="6"/>
        <w:spacing w:after="0"/>
        <w:sectPr>
          <w:pgSz w:w="12240" w:h="15840"/>
          <w:pgMar w:top="860" w:right="720" w:bottom="280" w:left="720" w:header="720" w:footer="720" w:gutter="0"/>
          <w:cols w:space="720" w:num="1"/>
        </w:sectPr>
      </w:pPr>
    </w:p>
    <w:p w14:paraId="19812266">
      <w:pPr>
        <w:spacing w:before="80"/>
        <w:ind w:left="532" w:right="423" w:firstLine="0"/>
        <w:jc w:val="center"/>
        <w:rPr>
          <w:b/>
          <w:sz w:val="21"/>
        </w:rPr>
      </w:pPr>
      <w:r>
        <w:rPr>
          <w:b/>
          <w:color w:val="17365D"/>
          <w:sz w:val="21"/>
        </w:rPr>
        <w:t>R1(A,B)</w:t>
      </w:r>
      <w:r>
        <w:rPr>
          <w:b/>
          <w:color w:val="17365D"/>
          <w:spacing w:val="-6"/>
          <w:sz w:val="21"/>
        </w:rPr>
        <w:t xml:space="preserve"> </w:t>
      </w:r>
      <w:r>
        <w:rPr>
          <w:b/>
          <w:color w:val="17365D"/>
          <w:sz w:val="21"/>
        </w:rPr>
        <w:t>and</w:t>
      </w:r>
      <w:r>
        <w:rPr>
          <w:b/>
          <w:color w:val="17365D"/>
          <w:spacing w:val="-5"/>
          <w:sz w:val="21"/>
        </w:rPr>
        <w:t xml:space="preserve"> </w:t>
      </w:r>
      <w:r>
        <w:rPr>
          <w:b/>
          <w:color w:val="17365D"/>
          <w:spacing w:val="-2"/>
          <w:sz w:val="21"/>
        </w:rPr>
        <w:t>R2(B,C)</w:t>
      </w:r>
    </w:p>
    <w:p w14:paraId="26B26ED8">
      <w:pPr>
        <w:pStyle w:val="3"/>
        <w:numPr>
          <w:ilvl w:val="1"/>
          <w:numId w:val="6"/>
        </w:numPr>
        <w:tabs>
          <w:tab w:val="left" w:pos="724"/>
        </w:tabs>
        <w:spacing w:before="131" w:after="0" w:line="240" w:lineRule="auto"/>
        <w:ind w:left="724" w:right="0" w:hanging="360"/>
        <w:jc w:val="left"/>
      </w:pPr>
      <w:r>
        <w:rPr>
          <w:color w:val="2E75B5"/>
        </w:rPr>
        <w:t>Initial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Chase</w:t>
      </w:r>
      <w:r>
        <w:rPr>
          <w:color w:val="2E75B5"/>
          <w:spacing w:val="-2"/>
        </w:rPr>
        <w:t xml:space="preserve"> table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2523"/>
        <w:gridCol w:w="2520"/>
        <w:gridCol w:w="2520"/>
      </w:tblGrid>
      <w:tr w14:paraId="4CD511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520" w:type="dxa"/>
          </w:tcPr>
          <w:p w14:paraId="47B32770">
            <w:pPr>
              <w:pStyle w:val="10"/>
              <w:ind w:left="22"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>Row</w:t>
            </w:r>
          </w:p>
        </w:tc>
        <w:tc>
          <w:tcPr>
            <w:tcW w:w="2523" w:type="dxa"/>
          </w:tcPr>
          <w:p w14:paraId="1D87945A">
            <w:pPr>
              <w:pStyle w:val="10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  <w:shd w:val="clear" w:color="auto" w:fill="17365D"/>
              </w:rPr>
              <w:t>A</w:t>
            </w:r>
          </w:p>
        </w:tc>
        <w:tc>
          <w:tcPr>
            <w:tcW w:w="2520" w:type="dxa"/>
          </w:tcPr>
          <w:p w14:paraId="0AB81EC5">
            <w:pPr>
              <w:pStyle w:val="10"/>
              <w:ind w:left="22"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  <w:shd w:val="clear" w:color="auto" w:fill="17365D"/>
              </w:rPr>
              <w:t>B</w:t>
            </w:r>
          </w:p>
        </w:tc>
        <w:tc>
          <w:tcPr>
            <w:tcW w:w="2520" w:type="dxa"/>
          </w:tcPr>
          <w:p w14:paraId="70C280DF">
            <w:pPr>
              <w:pStyle w:val="10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  <w:shd w:val="clear" w:color="auto" w:fill="17365D"/>
              </w:rPr>
              <w:t>C</w:t>
            </w:r>
          </w:p>
        </w:tc>
      </w:tr>
      <w:tr w14:paraId="0B113F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520" w:type="dxa"/>
          </w:tcPr>
          <w:p w14:paraId="211F4BE8">
            <w:pPr>
              <w:pStyle w:val="10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R1</w:t>
            </w:r>
          </w:p>
        </w:tc>
        <w:tc>
          <w:tcPr>
            <w:tcW w:w="2523" w:type="dxa"/>
          </w:tcPr>
          <w:p w14:paraId="33A117F5">
            <w:pPr>
              <w:pStyle w:val="10"/>
              <w:ind w:left="228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a1</w:t>
            </w:r>
          </w:p>
        </w:tc>
        <w:tc>
          <w:tcPr>
            <w:tcW w:w="2520" w:type="dxa"/>
          </w:tcPr>
          <w:p w14:paraId="28D4213F">
            <w:pPr>
              <w:pStyle w:val="10"/>
              <w:ind w:left="220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b1</w:t>
            </w:r>
          </w:p>
        </w:tc>
        <w:tc>
          <w:tcPr>
            <w:tcW w:w="2520" w:type="dxa"/>
          </w:tcPr>
          <w:p w14:paraId="42E2E30C">
            <w:pPr>
              <w:pStyle w:val="10"/>
              <w:ind w:left="226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c*</w:t>
            </w:r>
          </w:p>
        </w:tc>
      </w:tr>
      <w:tr w14:paraId="056F5E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520" w:type="dxa"/>
          </w:tcPr>
          <w:p w14:paraId="2296043B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R2</w:t>
            </w:r>
          </w:p>
        </w:tc>
        <w:tc>
          <w:tcPr>
            <w:tcW w:w="2523" w:type="dxa"/>
          </w:tcPr>
          <w:p w14:paraId="195D1517">
            <w:pPr>
              <w:pStyle w:val="10"/>
              <w:spacing w:before="102"/>
              <w:ind w:left="22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a*</w:t>
            </w:r>
          </w:p>
        </w:tc>
        <w:tc>
          <w:tcPr>
            <w:tcW w:w="2520" w:type="dxa"/>
          </w:tcPr>
          <w:p w14:paraId="102F26C7">
            <w:pPr>
              <w:pStyle w:val="10"/>
              <w:spacing w:before="102"/>
              <w:ind w:left="220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b1</w:t>
            </w:r>
          </w:p>
        </w:tc>
        <w:tc>
          <w:tcPr>
            <w:tcW w:w="2520" w:type="dxa"/>
          </w:tcPr>
          <w:p w14:paraId="3E78AAFA">
            <w:pPr>
              <w:pStyle w:val="10"/>
              <w:spacing w:before="102"/>
              <w:ind w:left="226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c1</w:t>
            </w:r>
          </w:p>
        </w:tc>
      </w:tr>
    </w:tbl>
    <w:p w14:paraId="6CCC1C4A">
      <w:pPr>
        <w:pStyle w:val="6"/>
        <w:rPr>
          <w:b/>
        </w:rPr>
      </w:pPr>
    </w:p>
    <w:p w14:paraId="54F99D33">
      <w:pPr>
        <w:pStyle w:val="6"/>
        <w:spacing w:before="137"/>
        <w:rPr>
          <w:b/>
        </w:rPr>
      </w:pPr>
    </w:p>
    <w:p w14:paraId="5691AD27">
      <w:pPr>
        <w:pStyle w:val="6"/>
        <w:spacing w:line="283" w:lineRule="auto"/>
        <w:ind w:left="362" w:right="594"/>
      </w:pPr>
      <w:r>
        <w:rPr>
          <w:color w:val="212121"/>
          <w:w w:val="105"/>
        </w:rPr>
        <w:t>The common attribute between R1 and R2 is B. Both rows contain the same distinguished symbol b1 for B. The FD B → C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therefore forces the C value in the first row to agree with the distinguished C value in the second row.</w:t>
      </w:r>
    </w:p>
    <w:p w14:paraId="03464985">
      <w:pPr>
        <w:pStyle w:val="3"/>
        <w:numPr>
          <w:ilvl w:val="1"/>
          <w:numId w:val="6"/>
        </w:numPr>
        <w:tabs>
          <w:tab w:val="left" w:pos="724"/>
        </w:tabs>
        <w:spacing w:before="101" w:after="0" w:line="240" w:lineRule="auto"/>
        <w:ind w:left="724" w:right="0" w:hanging="360"/>
        <w:jc w:val="left"/>
      </w:pPr>
      <w:r>
        <w:rPr>
          <w:color w:val="2E75B5"/>
        </w:rPr>
        <w:t>Chase</w:t>
      </w:r>
      <w:r>
        <w:rPr>
          <w:color w:val="2E75B5"/>
          <w:spacing w:val="-6"/>
        </w:rPr>
        <w:t xml:space="preserve"> </w:t>
      </w:r>
      <w:r>
        <w:rPr>
          <w:color w:val="2E75B5"/>
          <w:spacing w:val="-4"/>
        </w:rPr>
        <w:t>step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2523"/>
        <w:gridCol w:w="2520"/>
        <w:gridCol w:w="2520"/>
      </w:tblGrid>
      <w:tr w14:paraId="1FF0F4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520" w:type="dxa"/>
          </w:tcPr>
          <w:p w14:paraId="31521F46">
            <w:pPr>
              <w:pStyle w:val="10"/>
              <w:ind w:left="22"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>Row</w:t>
            </w:r>
          </w:p>
        </w:tc>
        <w:tc>
          <w:tcPr>
            <w:tcW w:w="2523" w:type="dxa"/>
          </w:tcPr>
          <w:p w14:paraId="6FFDBE1B">
            <w:pPr>
              <w:pStyle w:val="10"/>
              <w:ind w:left="2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  <w:shd w:val="clear" w:color="auto" w:fill="17365D"/>
              </w:rPr>
              <w:t>A</w:t>
            </w:r>
          </w:p>
        </w:tc>
        <w:tc>
          <w:tcPr>
            <w:tcW w:w="2520" w:type="dxa"/>
          </w:tcPr>
          <w:p w14:paraId="269AD37F">
            <w:pPr>
              <w:pStyle w:val="10"/>
              <w:ind w:left="22"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  <w:shd w:val="clear" w:color="auto" w:fill="17365D"/>
              </w:rPr>
              <w:t>B</w:t>
            </w:r>
          </w:p>
        </w:tc>
        <w:tc>
          <w:tcPr>
            <w:tcW w:w="2520" w:type="dxa"/>
          </w:tcPr>
          <w:p w14:paraId="466A831C">
            <w:pPr>
              <w:pStyle w:val="10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  <w:shd w:val="clear" w:color="auto" w:fill="17365D"/>
              </w:rPr>
              <w:t>C</w:t>
            </w:r>
          </w:p>
        </w:tc>
      </w:tr>
      <w:tr w14:paraId="69E71D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520" w:type="dxa"/>
          </w:tcPr>
          <w:p w14:paraId="74307795">
            <w:pPr>
              <w:pStyle w:val="10"/>
              <w:spacing w:before="110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R1</w:t>
            </w:r>
            <w:r>
              <w:rPr>
                <w:color w:val="212121"/>
                <w:spacing w:val="1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after</w:t>
            </w:r>
            <w:r>
              <w:rPr>
                <w:color w:val="212121"/>
                <w:spacing w:val="2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applying</w:t>
            </w:r>
            <w:r>
              <w:rPr>
                <w:color w:val="212121"/>
                <w:spacing w:val="2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B</w:t>
            </w:r>
            <w:r>
              <w:rPr>
                <w:color w:val="212121"/>
                <w:spacing w:val="1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→</w:t>
            </w:r>
            <w:r>
              <w:rPr>
                <w:color w:val="212121"/>
                <w:spacing w:val="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10"/>
                <w:sz w:val="16"/>
                <w:shd w:val="clear" w:color="auto" w:fill="F3F7FA"/>
              </w:rPr>
              <w:t>C</w:t>
            </w:r>
          </w:p>
        </w:tc>
        <w:tc>
          <w:tcPr>
            <w:tcW w:w="2523" w:type="dxa"/>
          </w:tcPr>
          <w:p w14:paraId="240DE66B">
            <w:pPr>
              <w:pStyle w:val="10"/>
              <w:spacing w:before="103"/>
              <w:ind w:left="228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a1</w:t>
            </w:r>
          </w:p>
        </w:tc>
        <w:tc>
          <w:tcPr>
            <w:tcW w:w="2520" w:type="dxa"/>
          </w:tcPr>
          <w:p w14:paraId="5604BC31">
            <w:pPr>
              <w:pStyle w:val="10"/>
              <w:spacing w:before="103"/>
              <w:ind w:left="220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b1</w:t>
            </w:r>
          </w:p>
        </w:tc>
        <w:tc>
          <w:tcPr>
            <w:tcW w:w="2520" w:type="dxa"/>
          </w:tcPr>
          <w:p w14:paraId="7DDFA1E5">
            <w:pPr>
              <w:pStyle w:val="10"/>
              <w:spacing w:before="103"/>
              <w:ind w:left="226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c1</w:t>
            </w:r>
          </w:p>
        </w:tc>
      </w:tr>
      <w:tr w14:paraId="4B5103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520" w:type="dxa"/>
          </w:tcPr>
          <w:p w14:paraId="1702F822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R2</w:t>
            </w:r>
          </w:p>
        </w:tc>
        <w:tc>
          <w:tcPr>
            <w:tcW w:w="2523" w:type="dxa"/>
          </w:tcPr>
          <w:p w14:paraId="4DD2CB8C">
            <w:pPr>
              <w:pStyle w:val="10"/>
              <w:spacing w:before="102"/>
              <w:ind w:left="22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a*</w:t>
            </w:r>
          </w:p>
        </w:tc>
        <w:tc>
          <w:tcPr>
            <w:tcW w:w="2520" w:type="dxa"/>
          </w:tcPr>
          <w:p w14:paraId="28AC8425">
            <w:pPr>
              <w:pStyle w:val="10"/>
              <w:spacing w:before="102"/>
              <w:ind w:left="220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b1</w:t>
            </w:r>
          </w:p>
        </w:tc>
        <w:tc>
          <w:tcPr>
            <w:tcW w:w="2520" w:type="dxa"/>
          </w:tcPr>
          <w:p w14:paraId="6CE85AC3">
            <w:pPr>
              <w:pStyle w:val="10"/>
              <w:spacing w:before="102"/>
              <w:ind w:left="226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c1</w:t>
            </w:r>
          </w:p>
        </w:tc>
      </w:tr>
    </w:tbl>
    <w:p w14:paraId="4D8F4D3D">
      <w:pPr>
        <w:pStyle w:val="6"/>
        <w:rPr>
          <w:b/>
        </w:rPr>
      </w:pPr>
    </w:p>
    <w:p w14:paraId="021BB54E">
      <w:pPr>
        <w:pStyle w:val="6"/>
        <w:spacing w:before="124" w:after="1"/>
        <w:rPr>
          <w:b/>
        </w:rPr>
      </w:pP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400046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10084" w:type="dxa"/>
          </w:tcPr>
          <w:p w14:paraId="2E3A3712">
            <w:pPr>
              <w:pStyle w:val="10"/>
              <w:spacing w:before="0"/>
              <w:ind w:left="0"/>
              <w:rPr>
                <w:sz w:val="20"/>
              </w:rPr>
            </w:pPr>
          </w:p>
        </w:tc>
      </w:tr>
      <w:tr w14:paraId="1B251B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0084" w:type="dxa"/>
          </w:tcPr>
          <w:p w14:paraId="5A13A8D3">
            <w:pPr>
              <w:pStyle w:val="10"/>
              <w:spacing w:line="259" w:lineRule="auto"/>
              <w:ind w:left="225" w:right="162" w:hanging="3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E8F5E9"/>
              </w:rPr>
              <w:t>A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row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becomes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fully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distinguished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in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attributes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of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because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it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contains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distinguished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symbols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for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A,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B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and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C.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Hence</w:t>
            </w:r>
            <w:r>
              <w:rPr>
                <w:color w:val="212121"/>
                <w:sz w:val="1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4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</w:rPr>
              <w:t>decomposition is lossless with respect to the stated dependency.</w:t>
            </w:r>
          </w:p>
        </w:tc>
      </w:tr>
    </w:tbl>
    <w:p w14:paraId="4CD4BD56">
      <w:pPr>
        <w:pStyle w:val="6"/>
        <w:rPr>
          <w:b/>
          <w:sz w:val="24"/>
        </w:rPr>
      </w:pPr>
    </w:p>
    <w:p w14:paraId="20D50C7D">
      <w:pPr>
        <w:pStyle w:val="6"/>
        <w:spacing w:before="29"/>
        <w:rPr>
          <w:b/>
          <w:sz w:val="24"/>
        </w:rPr>
      </w:pPr>
    </w:p>
    <w:p w14:paraId="6B92DEC5">
      <w:pPr>
        <w:pStyle w:val="3"/>
        <w:numPr>
          <w:ilvl w:val="1"/>
          <w:numId w:val="6"/>
        </w:numPr>
        <w:tabs>
          <w:tab w:val="left" w:pos="724"/>
        </w:tabs>
        <w:spacing w:before="0" w:after="0" w:line="240" w:lineRule="auto"/>
        <w:ind w:left="724" w:right="0" w:hanging="360"/>
        <w:jc w:val="left"/>
      </w:pPr>
      <w:r>
        <w:rPr>
          <w:color w:val="2E75B5"/>
          <w:spacing w:val="-2"/>
        </w:rPr>
        <w:t>Interpretation</w:t>
      </w:r>
    </w:p>
    <w:p w14:paraId="068C9891">
      <w:pPr>
        <w:pStyle w:val="9"/>
        <w:numPr>
          <w:ilvl w:val="2"/>
          <w:numId w:val="6"/>
        </w:numPr>
        <w:tabs>
          <w:tab w:val="left" w:pos="464"/>
        </w:tabs>
        <w:spacing w:before="133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The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Chase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starts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from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tableau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representing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decomposed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2"/>
          <w:sz w:val="20"/>
        </w:rPr>
        <w:t>relations.</w:t>
      </w:r>
    </w:p>
    <w:p w14:paraId="32124E5B">
      <w:pPr>
        <w:pStyle w:val="9"/>
        <w:numPr>
          <w:ilvl w:val="2"/>
          <w:numId w:val="6"/>
        </w:numPr>
        <w:tabs>
          <w:tab w:val="left" w:pos="464"/>
        </w:tabs>
        <w:spacing w:before="19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Functional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dependencies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are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repeatedly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applied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enforce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equality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2"/>
          <w:sz w:val="20"/>
        </w:rPr>
        <w:t>constraints.</w:t>
      </w:r>
    </w:p>
    <w:p w14:paraId="2625125D">
      <w:pPr>
        <w:pStyle w:val="9"/>
        <w:numPr>
          <w:ilvl w:val="2"/>
          <w:numId w:val="6"/>
        </w:numPr>
        <w:tabs>
          <w:tab w:val="left" w:pos="464"/>
        </w:tabs>
        <w:spacing w:before="18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If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row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becomes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fully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distinguished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row,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decomposition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is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2"/>
          <w:sz w:val="20"/>
        </w:rPr>
        <w:t>lossless.</w:t>
      </w:r>
    </w:p>
    <w:p w14:paraId="57E790C3">
      <w:pPr>
        <w:pStyle w:val="9"/>
        <w:numPr>
          <w:ilvl w:val="2"/>
          <w:numId w:val="6"/>
        </w:numPr>
        <w:tabs>
          <w:tab w:val="left" w:pos="466"/>
          <w:tab w:val="left" w:pos="730"/>
        </w:tabs>
        <w:spacing w:before="25" w:after="0" w:line="244" w:lineRule="auto"/>
        <w:ind w:left="730" w:right="998" w:hanging="359"/>
        <w:jc w:val="left"/>
        <w:rPr>
          <w:sz w:val="20"/>
        </w:rPr>
      </w:pPr>
      <w:r>
        <w:rPr>
          <w:color w:val="212121"/>
          <w:sz w:val="20"/>
        </w:rPr>
        <w:t>The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experiment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demonstrates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how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dependencies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can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guarantee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that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joining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decomposed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relations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does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not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create spurious tuples.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0572EB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10084" w:type="dxa"/>
          </w:tcPr>
          <w:p w14:paraId="584EDBA3">
            <w:pPr>
              <w:pStyle w:val="10"/>
              <w:spacing w:before="0"/>
              <w:ind w:left="0"/>
              <w:rPr>
                <w:sz w:val="20"/>
              </w:rPr>
            </w:pPr>
          </w:p>
        </w:tc>
      </w:tr>
      <w:tr w14:paraId="17F399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10084" w:type="dxa"/>
          </w:tcPr>
          <w:p w14:paraId="6AA2B4E7">
            <w:pPr>
              <w:pStyle w:val="10"/>
              <w:spacing w:before="107"/>
              <w:ind w:left="225"/>
              <w:rPr>
                <w:sz w:val="19"/>
              </w:rPr>
            </w:pP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decomposition</w:t>
            </w:r>
            <w:r>
              <w:rPr>
                <w:color w:val="212121"/>
                <w:spacing w:val="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R(A,B,C)</w:t>
            </w:r>
            <w:r>
              <w:rPr>
                <w:color w:val="212121"/>
                <w:spacing w:val="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→</w:t>
            </w:r>
            <w:r>
              <w:rPr>
                <w:color w:val="212121"/>
                <w:spacing w:val="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R1(A,B),</w:t>
            </w:r>
            <w:r>
              <w:rPr>
                <w:color w:val="212121"/>
                <w:spacing w:val="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R2(B,C)</w:t>
            </w:r>
            <w:r>
              <w:rPr>
                <w:color w:val="212121"/>
                <w:spacing w:val="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is</w:t>
            </w:r>
            <w:r>
              <w:rPr>
                <w:color w:val="212121"/>
                <w:spacing w:val="3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lossless</w:t>
            </w:r>
            <w:r>
              <w:rPr>
                <w:color w:val="212121"/>
                <w:spacing w:val="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for</w:t>
            </w:r>
            <w:r>
              <w:rPr>
                <w:color w:val="212121"/>
                <w:spacing w:val="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FD</w:t>
            </w:r>
            <w:r>
              <w:rPr>
                <w:color w:val="212121"/>
                <w:spacing w:val="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B</w:t>
            </w:r>
            <w:r>
              <w:rPr>
                <w:color w:val="212121"/>
                <w:spacing w:val="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→</w:t>
            </w:r>
            <w:r>
              <w:rPr>
                <w:color w:val="212121"/>
                <w:spacing w:val="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C,</w:t>
            </w:r>
            <w:r>
              <w:rPr>
                <w:color w:val="212121"/>
                <w:spacing w:val="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as</w:t>
            </w:r>
            <w:r>
              <w:rPr>
                <w:color w:val="212121"/>
                <w:spacing w:val="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verified</w:t>
            </w:r>
            <w:r>
              <w:rPr>
                <w:color w:val="212121"/>
                <w:spacing w:val="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by</w:t>
            </w:r>
            <w:r>
              <w:rPr>
                <w:color w:val="212121"/>
                <w:spacing w:val="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Chase</w:t>
            </w:r>
            <w:r>
              <w:rPr>
                <w:color w:val="212121"/>
                <w:spacing w:val="5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tableau.</w:t>
            </w:r>
          </w:p>
        </w:tc>
      </w:tr>
    </w:tbl>
    <w:p w14:paraId="36C59B54">
      <w:pPr>
        <w:pStyle w:val="6"/>
      </w:pPr>
    </w:p>
    <w:p w14:paraId="043277C8">
      <w:pPr>
        <w:pStyle w:val="6"/>
        <w:spacing w:before="119"/>
      </w:pPr>
    </w:p>
    <w:p w14:paraId="5877F921">
      <w:pPr>
        <w:pStyle w:val="2"/>
      </w:pPr>
      <w:r>
        <w:rPr>
          <w:color w:val="17365D"/>
        </w:rPr>
        <w:t>QUESTION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7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4NF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Using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Multi-Valued</w:t>
      </w:r>
      <w:r>
        <w:rPr>
          <w:color w:val="17365D"/>
          <w:spacing w:val="-1"/>
        </w:rPr>
        <w:t xml:space="preserve"> </w:t>
      </w:r>
      <w:r>
        <w:rPr>
          <w:color w:val="17365D"/>
          <w:spacing w:val="-2"/>
        </w:rPr>
        <w:t>Dependencies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70CAE6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0084" w:type="dxa"/>
          </w:tcPr>
          <w:p w14:paraId="0EBB98E5">
            <w:pPr>
              <w:pStyle w:val="10"/>
              <w:spacing w:before="0"/>
              <w:ind w:left="0"/>
              <w:rPr>
                <w:sz w:val="20"/>
              </w:rPr>
            </w:pPr>
          </w:p>
        </w:tc>
      </w:tr>
      <w:tr w14:paraId="112C90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10084" w:type="dxa"/>
          </w:tcPr>
          <w:p w14:paraId="71C5835F">
            <w:pPr>
              <w:pStyle w:val="10"/>
              <w:rPr>
                <w:sz w:val="19"/>
              </w:rPr>
            </w:pPr>
            <w:r>
              <w:rPr>
                <w:color w:val="212121"/>
                <w:sz w:val="19"/>
              </w:rPr>
              <w:t>Identify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multi-valued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dependencies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in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TEACHER(TID,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Subject,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Hobby)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and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decompose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it</w:t>
            </w:r>
            <w:r>
              <w:rPr>
                <w:color w:val="212121"/>
                <w:spacing w:val="-10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into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pacing w:val="-4"/>
                <w:sz w:val="19"/>
              </w:rPr>
              <w:t>4NF.</w:t>
            </w:r>
          </w:p>
        </w:tc>
      </w:tr>
    </w:tbl>
    <w:p w14:paraId="4BCAEDF4">
      <w:pPr>
        <w:pStyle w:val="10"/>
        <w:spacing w:after="0"/>
        <w:rPr>
          <w:sz w:val="19"/>
        </w:rPr>
        <w:sectPr>
          <w:pgSz w:w="12240" w:h="15840"/>
          <w:pgMar w:top="840" w:right="720" w:bottom="280" w:left="720" w:header="720" w:footer="720" w:gutter="0"/>
          <w:cols w:space="720" w:num="1"/>
        </w:sectPr>
      </w:pPr>
    </w:p>
    <w:p w14:paraId="04B5D474">
      <w:pPr>
        <w:pStyle w:val="3"/>
        <w:numPr>
          <w:ilvl w:val="1"/>
          <w:numId w:val="7"/>
        </w:numPr>
        <w:tabs>
          <w:tab w:val="left" w:pos="727"/>
        </w:tabs>
        <w:spacing w:before="71" w:after="0" w:line="240" w:lineRule="auto"/>
        <w:ind w:left="727" w:right="0" w:hanging="360"/>
        <w:jc w:val="left"/>
      </w:pPr>
      <w:r>
        <w:rPr>
          <w:color w:val="2E75B5"/>
        </w:rPr>
        <w:t>MVD</w:t>
      </w:r>
      <w:r>
        <w:rPr>
          <w:color w:val="2E75B5"/>
          <w:spacing w:val="-5"/>
        </w:rPr>
        <w:t xml:space="preserve"> </w:t>
      </w:r>
      <w:r>
        <w:rPr>
          <w:color w:val="2E75B5"/>
          <w:spacing w:val="-2"/>
        </w:rPr>
        <w:t>identification</w:t>
      </w:r>
    </w:p>
    <w:p w14:paraId="406EBF89">
      <w:pPr>
        <w:pStyle w:val="6"/>
        <w:spacing w:before="119" w:line="242" w:lineRule="auto"/>
        <w:ind w:left="360" w:right="964" w:firstLine="2"/>
      </w:pPr>
      <w:r>
        <w:rPr>
          <w:color w:val="212121"/>
        </w:rPr>
        <w:t>Assume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teacher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teach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several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independent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subjects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have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several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independent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hobbies.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Subjects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 hobbies are independent multi-valued facts about a teacher.</w:t>
      </w:r>
    </w:p>
    <w:p w14:paraId="4C361AC7">
      <w:pPr>
        <w:spacing w:before="102" w:line="415" w:lineRule="auto"/>
        <w:ind w:left="4637" w:right="4605" w:firstLine="2"/>
        <w:jc w:val="center"/>
        <w:rPr>
          <w:b/>
          <w:sz w:val="21"/>
        </w:rPr>
      </w:pPr>
      <w:r>
        <w:rPr>
          <w:b/>
          <w:color w:val="17365D"/>
          <w:spacing w:val="-2"/>
          <w:sz w:val="21"/>
        </w:rPr>
        <w:t>TID</w:t>
      </w:r>
      <w:r>
        <w:rPr>
          <w:b/>
          <w:color w:val="17365D"/>
          <w:spacing w:val="-12"/>
          <w:sz w:val="21"/>
        </w:rPr>
        <w:t xml:space="preserve"> </w:t>
      </w:r>
      <w:r>
        <w:rPr>
          <w:b/>
          <w:color w:val="17365D"/>
          <w:spacing w:val="-2"/>
          <w:sz w:val="21"/>
        </w:rPr>
        <w:t>→→</w:t>
      </w:r>
      <w:r>
        <w:rPr>
          <w:b/>
          <w:color w:val="17365D"/>
          <w:spacing w:val="-11"/>
          <w:sz w:val="21"/>
        </w:rPr>
        <w:t xml:space="preserve"> </w:t>
      </w:r>
      <w:r>
        <w:rPr>
          <w:b/>
          <w:color w:val="17365D"/>
          <w:spacing w:val="-2"/>
          <w:sz w:val="21"/>
        </w:rPr>
        <w:t xml:space="preserve">Subject </w:t>
      </w:r>
      <w:r>
        <w:rPr>
          <w:b/>
          <w:color w:val="17365D"/>
          <w:spacing w:val="-10"/>
          <w:sz w:val="21"/>
        </w:rPr>
        <w:t>TID</w:t>
      </w:r>
      <w:r>
        <w:rPr>
          <w:b/>
          <w:color w:val="17365D"/>
          <w:spacing w:val="-3"/>
          <w:sz w:val="21"/>
        </w:rPr>
        <w:t xml:space="preserve"> </w:t>
      </w:r>
      <w:r>
        <w:rPr>
          <w:b/>
          <w:color w:val="17365D"/>
          <w:spacing w:val="-10"/>
          <w:sz w:val="21"/>
        </w:rPr>
        <w:t>→→</w:t>
      </w:r>
      <w:r>
        <w:rPr>
          <w:b/>
          <w:color w:val="17365D"/>
          <w:spacing w:val="-1"/>
          <w:sz w:val="21"/>
        </w:rPr>
        <w:t xml:space="preserve"> </w:t>
      </w:r>
      <w:r>
        <w:rPr>
          <w:b/>
          <w:color w:val="17365D"/>
          <w:spacing w:val="-10"/>
          <w:sz w:val="21"/>
        </w:rPr>
        <w:t>Hobby</w:t>
      </w:r>
    </w:p>
    <w:p w14:paraId="56A74F52">
      <w:pPr>
        <w:pStyle w:val="6"/>
        <w:spacing w:line="213" w:lineRule="exact"/>
        <w:ind w:left="362"/>
      </w:pP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relation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stores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combinations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subject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hobby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same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teacher,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produce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redundant</w:t>
      </w:r>
    </w:p>
    <w:p w14:paraId="101D1672">
      <w:pPr>
        <w:pStyle w:val="6"/>
        <w:spacing w:before="3"/>
        <w:ind w:left="362"/>
      </w:pPr>
      <w:r>
        <w:rPr>
          <w:color w:val="212121"/>
          <w:spacing w:val="-2"/>
        </w:rPr>
        <w:t>tuples.</w:t>
      </w:r>
    </w:p>
    <w:p w14:paraId="7C14A61E">
      <w:pPr>
        <w:pStyle w:val="3"/>
        <w:numPr>
          <w:ilvl w:val="1"/>
          <w:numId w:val="7"/>
        </w:numPr>
        <w:tabs>
          <w:tab w:val="left" w:pos="727"/>
        </w:tabs>
        <w:spacing w:before="112" w:after="0" w:line="240" w:lineRule="auto"/>
        <w:ind w:left="727" w:right="0" w:hanging="360"/>
        <w:jc w:val="left"/>
      </w:pPr>
      <w:r>
        <w:rPr>
          <w:color w:val="2E75B5"/>
        </w:rPr>
        <w:t>Example</w:t>
      </w:r>
      <w:r>
        <w:rPr>
          <w:color w:val="2E75B5"/>
          <w:spacing w:val="-1"/>
        </w:rPr>
        <w:t xml:space="preserve"> </w:t>
      </w:r>
      <w:r>
        <w:rPr>
          <w:color w:val="2E75B5"/>
          <w:spacing w:val="-2"/>
        </w:rPr>
        <w:t>redundancy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3"/>
        <w:gridCol w:w="3361"/>
      </w:tblGrid>
      <w:tr w14:paraId="0047D3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3361" w:type="dxa"/>
          </w:tcPr>
          <w:p w14:paraId="75C6E15B">
            <w:pPr>
              <w:pStyle w:val="10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>TID</w:t>
            </w:r>
          </w:p>
        </w:tc>
        <w:tc>
          <w:tcPr>
            <w:tcW w:w="3363" w:type="dxa"/>
          </w:tcPr>
          <w:p w14:paraId="50BC8919">
            <w:pPr>
              <w:pStyle w:val="10"/>
              <w:ind w:left="18" w:right="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Subject</w:t>
            </w:r>
          </w:p>
        </w:tc>
        <w:tc>
          <w:tcPr>
            <w:tcW w:w="3361" w:type="dxa"/>
          </w:tcPr>
          <w:p w14:paraId="0B4561A6">
            <w:pPr>
              <w:pStyle w:val="10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Hobby</w:t>
            </w:r>
          </w:p>
        </w:tc>
      </w:tr>
      <w:tr w14:paraId="110CA6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3361" w:type="dxa"/>
          </w:tcPr>
          <w:p w14:paraId="55FF8BEC">
            <w:pPr>
              <w:pStyle w:val="10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T01</w:t>
            </w:r>
          </w:p>
        </w:tc>
        <w:tc>
          <w:tcPr>
            <w:tcW w:w="3363" w:type="dxa"/>
          </w:tcPr>
          <w:p w14:paraId="12F24C28">
            <w:pPr>
              <w:pStyle w:val="10"/>
              <w:ind w:left="222"/>
              <w:rPr>
                <w:sz w:val="16"/>
              </w:rPr>
            </w:pPr>
            <w:r>
              <w:rPr>
                <w:color w:val="212121"/>
                <w:spacing w:val="-4"/>
                <w:sz w:val="16"/>
                <w:shd w:val="clear" w:color="auto" w:fill="F3F7FA"/>
              </w:rPr>
              <w:t>DBMS</w:t>
            </w:r>
          </w:p>
        </w:tc>
        <w:tc>
          <w:tcPr>
            <w:tcW w:w="3361" w:type="dxa"/>
          </w:tcPr>
          <w:p w14:paraId="527F6ECA">
            <w:pPr>
              <w:pStyle w:val="10"/>
              <w:ind w:left="225"/>
              <w:rPr>
                <w:sz w:val="16"/>
              </w:rPr>
            </w:pPr>
            <w:r>
              <w:rPr>
                <w:color w:val="212121"/>
                <w:spacing w:val="-2"/>
                <w:sz w:val="16"/>
                <w:shd w:val="clear" w:color="auto" w:fill="F3F7FA"/>
              </w:rPr>
              <w:t>Cricket</w:t>
            </w:r>
          </w:p>
        </w:tc>
      </w:tr>
      <w:tr w14:paraId="1EDEAA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1" w:type="dxa"/>
          </w:tcPr>
          <w:p w14:paraId="23DF6A3F">
            <w:pPr>
              <w:pStyle w:val="10"/>
              <w:spacing w:before="103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T01</w:t>
            </w:r>
          </w:p>
        </w:tc>
        <w:tc>
          <w:tcPr>
            <w:tcW w:w="3363" w:type="dxa"/>
          </w:tcPr>
          <w:p w14:paraId="6A6E37EE">
            <w:pPr>
              <w:pStyle w:val="10"/>
              <w:spacing w:before="103"/>
              <w:ind w:left="222"/>
              <w:rPr>
                <w:sz w:val="16"/>
              </w:rPr>
            </w:pPr>
            <w:r>
              <w:rPr>
                <w:color w:val="212121"/>
                <w:spacing w:val="-4"/>
                <w:sz w:val="16"/>
              </w:rPr>
              <w:t>DBMS</w:t>
            </w:r>
          </w:p>
        </w:tc>
        <w:tc>
          <w:tcPr>
            <w:tcW w:w="3361" w:type="dxa"/>
          </w:tcPr>
          <w:p w14:paraId="77187D98">
            <w:pPr>
              <w:pStyle w:val="10"/>
              <w:spacing w:before="103"/>
              <w:ind w:left="22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Music</w:t>
            </w:r>
          </w:p>
        </w:tc>
      </w:tr>
      <w:tr w14:paraId="7A995A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361" w:type="dxa"/>
          </w:tcPr>
          <w:p w14:paraId="33687132">
            <w:pPr>
              <w:pStyle w:val="10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T01</w:t>
            </w:r>
          </w:p>
        </w:tc>
        <w:tc>
          <w:tcPr>
            <w:tcW w:w="3363" w:type="dxa"/>
          </w:tcPr>
          <w:p w14:paraId="75137F33">
            <w:pPr>
              <w:pStyle w:val="10"/>
              <w:ind w:left="227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OS</w:t>
            </w:r>
          </w:p>
        </w:tc>
        <w:tc>
          <w:tcPr>
            <w:tcW w:w="3361" w:type="dxa"/>
          </w:tcPr>
          <w:p w14:paraId="2538825E">
            <w:pPr>
              <w:pStyle w:val="10"/>
              <w:ind w:left="225"/>
              <w:rPr>
                <w:sz w:val="16"/>
              </w:rPr>
            </w:pPr>
            <w:r>
              <w:rPr>
                <w:color w:val="212121"/>
                <w:spacing w:val="-2"/>
                <w:sz w:val="16"/>
                <w:shd w:val="clear" w:color="auto" w:fill="F3F7FA"/>
              </w:rPr>
              <w:t>Cricket</w:t>
            </w:r>
          </w:p>
        </w:tc>
      </w:tr>
      <w:tr w14:paraId="55BB76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3361" w:type="dxa"/>
          </w:tcPr>
          <w:p w14:paraId="6A6A90B3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T01</w:t>
            </w:r>
          </w:p>
        </w:tc>
        <w:tc>
          <w:tcPr>
            <w:tcW w:w="3363" w:type="dxa"/>
          </w:tcPr>
          <w:p w14:paraId="31EC556B">
            <w:pPr>
              <w:pStyle w:val="10"/>
              <w:spacing w:before="102"/>
              <w:ind w:left="227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OS</w:t>
            </w:r>
          </w:p>
        </w:tc>
        <w:tc>
          <w:tcPr>
            <w:tcW w:w="3361" w:type="dxa"/>
          </w:tcPr>
          <w:p w14:paraId="4E771FB1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Music</w:t>
            </w:r>
          </w:p>
        </w:tc>
      </w:tr>
    </w:tbl>
    <w:p w14:paraId="77F63C21">
      <w:pPr>
        <w:pStyle w:val="6"/>
        <w:rPr>
          <w:b/>
          <w:sz w:val="24"/>
        </w:rPr>
      </w:pPr>
    </w:p>
    <w:p w14:paraId="53BEBC37">
      <w:pPr>
        <w:pStyle w:val="6"/>
        <w:spacing w:before="31"/>
        <w:rPr>
          <w:b/>
          <w:sz w:val="24"/>
        </w:rPr>
      </w:pPr>
    </w:p>
    <w:p w14:paraId="3A343A47">
      <w:pPr>
        <w:pStyle w:val="6"/>
        <w:spacing w:before="1"/>
        <w:ind w:left="364" w:right="964"/>
      </w:pP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represent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independent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subject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values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independent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hobby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values.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Storing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their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Cartesian combinations creates multivalued redundancy.</w:t>
      </w:r>
    </w:p>
    <w:p w14:paraId="04CC3D13">
      <w:pPr>
        <w:pStyle w:val="3"/>
        <w:numPr>
          <w:ilvl w:val="1"/>
          <w:numId w:val="7"/>
        </w:numPr>
        <w:tabs>
          <w:tab w:val="left" w:pos="727"/>
        </w:tabs>
        <w:spacing w:before="119" w:after="0" w:line="240" w:lineRule="auto"/>
        <w:ind w:left="727" w:right="0" w:hanging="360"/>
        <w:jc w:val="left"/>
      </w:pPr>
      <w:r>
        <w:rPr>
          <w:color w:val="2E75B5"/>
        </w:rPr>
        <w:t>4NF</w:t>
      </w:r>
      <w:r>
        <w:rPr>
          <w:color w:val="2E75B5"/>
          <w:spacing w:val="-1"/>
        </w:rPr>
        <w:t xml:space="preserve"> </w:t>
      </w:r>
      <w:r>
        <w:rPr>
          <w:color w:val="2E75B5"/>
          <w:spacing w:val="-2"/>
        </w:rPr>
        <w:t>decomposition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3"/>
        <w:gridCol w:w="3361"/>
      </w:tblGrid>
      <w:tr w14:paraId="4B6205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3361" w:type="dxa"/>
          </w:tcPr>
          <w:p w14:paraId="2713C84D">
            <w:pPr>
              <w:pStyle w:val="10"/>
              <w:ind w:left="22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Relation</w:t>
            </w:r>
          </w:p>
        </w:tc>
        <w:tc>
          <w:tcPr>
            <w:tcW w:w="3363" w:type="dxa"/>
          </w:tcPr>
          <w:p w14:paraId="6F6BCB39">
            <w:pPr>
              <w:pStyle w:val="10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Attributes</w:t>
            </w:r>
          </w:p>
        </w:tc>
        <w:tc>
          <w:tcPr>
            <w:tcW w:w="3361" w:type="dxa"/>
          </w:tcPr>
          <w:p w14:paraId="36573DF8">
            <w:pPr>
              <w:pStyle w:val="10"/>
              <w:ind w:left="22" w:right="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>Key</w:t>
            </w:r>
          </w:p>
        </w:tc>
      </w:tr>
      <w:tr w14:paraId="71356D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1" w:type="dxa"/>
          </w:tcPr>
          <w:p w14:paraId="38BE1C89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pacing w:val="-2"/>
                <w:sz w:val="16"/>
                <w:shd w:val="clear" w:color="auto" w:fill="F3F7FA"/>
              </w:rPr>
              <w:t>TEACHER_SUBJECT</w:t>
            </w:r>
          </w:p>
        </w:tc>
        <w:tc>
          <w:tcPr>
            <w:tcW w:w="3363" w:type="dxa"/>
          </w:tcPr>
          <w:p w14:paraId="19C5FCAF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TID,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>Subject</w:t>
            </w:r>
          </w:p>
        </w:tc>
        <w:tc>
          <w:tcPr>
            <w:tcW w:w="3361" w:type="dxa"/>
          </w:tcPr>
          <w:p w14:paraId="3A99B6EC">
            <w:pPr>
              <w:pStyle w:val="10"/>
              <w:spacing w:before="102"/>
              <w:ind w:left="227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(TID,</w:t>
            </w:r>
            <w:r>
              <w:rPr>
                <w:color w:val="212121"/>
                <w:spacing w:val="-5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>Subject)</w:t>
            </w:r>
          </w:p>
        </w:tc>
      </w:tr>
      <w:tr w14:paraId="5DC822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361" w:type="dxa"/>
          </w:tcPr>
          <w:p w14:paraId="048885A3">
            <w:pPr>
              <w:pStyle w:val="10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TEACHER_HOBBY</w:t>
            </w:r>
          </w:p>
        </w:tc>
        <w:tc>
          <w:tcPr>
            <w:tcW w:w="3363" w:type="dxa"/>
          </w:tcPr>
          <w:p w14:paraId="6C9E5A9E">
            <w:pPr>
              <w:pStyle w:val="10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TID,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Hobby</w:t>
            </w:r>
          </w:p>
        </w:tc>
        <w:tc>
          <w:tcPr>
            <w:tcW w:w="3361" w:type="dxa"/>
          </w:tcPr>
          <w:p w14:paraId="018FE1E9">
            <w:pPr>
              <w:pStyle w:val="10"/>
              <w:ind w:left="227"/>
              <w:rPr>
                <w:sz w:val="16"/>
              </w:rPr>
            </w:pPr>
            <w:r>
              <w:rPr>
                <w:color w:val="212121"/>
                <w:sz w:val="16"/>
              </w:rPr>
              <w:t>(TID,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Hobby)</w:t>
            </w:r>
          </w:p>
        </w:tc>
      </w:tr>
    </w:tbl>
    <w:p w14:paraId="56EF3971">
      <w:pPr>
        <w:pStyle w:val="6"/>
        <w:rPr>
          <w:b/>
        </w:rPr>
      </w:pPr>
    </w:p>
    <w:p w14:paraId="0D9C1652">
      <w:pPr>
        <w:pStyle w:val="6"/>
        <w:spacing w:before="123"/>
        <w:rPr>
          <w:b/>
        </w:rPr>
      </w:pP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72E38E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084" w:type="dxa"/>
          </w:tcPr>
          <w:p w14:paraId="59917D01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23D3F0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10084" w:type="dxa"/>
          </w:tcPr>
          <w:p w14:paraId="6EF27C9E">
            <w:pPr>
              <w:pStyle w:val="10"/>
              <w:spacing w:line="261" w:lineRule="auto"/>
              <w:ind w:left="220" w:right="846" w:firstLine="2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6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original</w:t>
            </w:r>
            <w:r>
              <w:rPr>
                <w:color w:val="212121"/>
                <w:spacing w:val="-6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relation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is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decomposed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into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TEACHER_SUBJECT(TID,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Subject)</w:t>
            </w:r>
            <w:r>
              <w:rPr>
                <w:color w:val="212121"/>
                <w:spacing w:val="-6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and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TEACHER_HOBBY(TID,</w:t>
            </w:r>
            <w:r>
              <w:rPr>
                <w:color w:val="212121"/>
                <w:sz w:val="1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Hobby),</w:t>
            </w:r>
            <w:r>
              <w:rPr>
                <w:color w:val="212121"/>
                <w:spacing w:val="4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</w:rPr>
              <w:t>removing the independent multi-valued facts and satisfying the 4NF design goal.</w:t>
            </w:r>
          </w:p>
        </w:tc>
      </w:tr>
    </w:tbl>
    <w:p w14:paraId="1C51C2A1">
      <w:pPr>
        <w:pStyle w:val="6"/>
        <w:rPr>
          <w:b/>
          <w:sz w:val="24"/>
        </w:rPr>
      </w:pPr>
    </w:p>
    <w:p w14:paraId="27812A58">
      <w:pPr>
        <w:pStyle w:val="6"/>
        <w:spacing w:before="32"/>
        <w:rPr>
          <w:b/>
          <w:sz w:val="24"/>
        </w:rPr>
      </w:pPr>
    </w:p>
    <w:p w14:paraId="29837831">
      <w:pPr>
        <w:pStyle w:val="2"/>
      </w:pPr>
      <w:r>
        <w:rPr>
          <w:color w:val="17365D"/>
        </w:rPr>
        <w:t>QUESTION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8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Join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Dependency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&amp;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5"/>
        </w:rPr>
        <w:t>5NF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4838DC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084" w:type="dxa"/>
          </w:tcPr>
          <w:p w14:paraId="0FC0FC4E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28FBC4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10084" w:type="dxa"/>
          </w:tcPr>
          <w:p w14:paraId="27B52803">
            <w:pPr>
              <w:pStyle w:val="10"/>
              <w:rPr>
                <w:sz w:val="19"/>
              </w:rPr>
            </w:pPr>
            <w:r>
              <w:rPr>
                <w:color w:val="212121"/>
                <w:sz w:val="19"/>
              </w:rPr>
              <w:t>Demonstrate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how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join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dependencies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lead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to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redundancy.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Decompose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given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relation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to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5NF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(Project-Join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Normal</w:t>
            </w:r>
            <w:r>
              <w:rPr>
                <w:color w:val="212121"/>
                <w:spacing w:val="-8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Form).</w:t>
            </w:r>
          </w:p>
        </w:tc>
      </w:tr>
    </w:tbl>
    <w:p w14:paraId="43E8B250">
      <w:pPr>
        <w:pStyle w:val="6"/>
        <w:spacing w:before="235"/>
        <w:rPr>
          <w:b/>
          <w:sz w:val="30"/>
        </w:rPr>
      </w:pPr>
    </w:p>
    <w:p w14:paraId="44664B0C">
      <w:pPr>
        <w:pStyle w:val="3"/>
        <w:numPr>
          <w:ilvl w:val="1"/>
          <w:numId w:val="8"/>
        </w:numPr>
        <w:tabs>
          <w:tab w:val="left" w:pos="727"/>
        </w:tabs>
        <w:spacing w:before="0" w:after="0" w:line="240" w:lineRule="auto"/>
        <w:ind w:left="727" w:right="0" w:hanging="360"/>
        <w:jc w:val="left"/>
      </w:pPr>
      <w:r>
        <w:rPr>
          <w:color w:val="2E75B5"/>
        </w:rPr>
        <w:t>Worked</w:t>
      </w:r>
      <w:r>
        <w:rPr>
          <w:color w:val="2E75B5"/>
          <w:spacing w:val="-2"/>
        </w:rPr>
        <w:t xml:space="preserve"> example</w:t>
      </w:r>
    </w:p>
    <w:p w14:paraId="5C35C000">
      <w:pPr>
        <w:pStyle w:val="3"/>
        <w:spacing w:after="0" w:line="240" w:lineRule="auto"/>
        <w:jc w:val="left"/>
        <w:sectPr>
          <w:pgSz w:w="12240" w:h="15840"/>
          <w:pgMar w:top="1140" w:right="720" w:bottom="280" w:left="720" w:header="720" w:footer="720" w:gutter="0"/>
          <w:cols w:space="720" w:num="1"/>
        </w:sectPr>
      </w:pPr>
    </w:p>
    <w:p w14:paraId="00021C95">
      <w:pPr>
        <w:pStyle w:val="6"/>
        <w:spacing w:before="62"/>
        <w:ind w:left="362" w:right="519"/>
      </w:pPr>
      <w:r>
        <w:rPr>
          <w:color w:val="212121"/>
        </w:rPr>
        <w:t>Because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assessment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brief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specify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attributes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relation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question,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standard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Supplier–Part–Project example:</w:t>
      </w:r>
    </w:p>
    <w:p w14:paraId="29215B9F">
      <w:pPr>
        <w:spacing w:before="95"/>
        <w:ind w:left="430" w:right="423" w:firstLine="0"/>
        <w:jc w:val="center"/>
        <w:rPr>
          <w:b/>
          <w:sz w:val="21"/>
        </w:rPr>
      </w:pPr>
      <w:r>
        <w:rPr>
          <w:b/>
          <w:color w:val="17365D"/>
          <w:sz w:val="21"/>
        </w:rPr>
        <w:t>SPJ(Supplier,</w:t>
      </w:r>
      <w:r>
        <w:rPr>
          <w:b/>
          <w:color w:val="17365D"/>
          <w:spacing w:val="-6"/>
          <w:sz w:val="21"/>
        </w:rPr>
        <w:t xml:space="preserve"> </w:t>
      </w:r>
      <w:r>
        <w:rPr>
          <w:b/>
          <w:color w:val="17365D"/>
          <w:sz w:val="21"/>
        </w:rPr>
        <w:t>Part,</w:t>
      </w:r>
      <w:r>
        <w:rPr>
          <w:b/>
          <w:color w:val="17365D"/>
          <w:spacing w:val="-6"/>
          <w:sz w:val="21"/>
        </w:rPr>
        <w:t xml:space="preserve"> </w:t>
      </w:r>
      <w:r>
        <w:rPr>
          <w:b/>
          <w:color w:val="17365D"/>
          <w:spacing w:val="-2"/>
          <w:sz w:val="21"/>
        </w:rPr>
        <w:t>Project)</w:t>
      </w:r>
    </w:p>
    <w:p w14:paraId="4640F459">
      <w:pPr>
        <w:pStyle w:val="6"/>
        <w:spacing w:before="130"/>
        <w:ind w:left="360" w:firstLine="7"/>
      </w:pPr>
      <w:r>
        <w:rPr>
          <w:color w:val="212121"/>
        </w:rPr>
        <w:t>Suppose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supplier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supply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part,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supplier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project,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independently.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 relation may need to store combinations implied by three pairwise relationships.</w:t>
      </w:r>
    </w:p>
    <w:p w14:paraId="36D3FC08">
      <w:pPr>
        <w:pStyle w:val="3"/>
        <w:numPr>
          <w:ilvl w:val="1"/>
          <w:numId w:val="8"/>
        </w:numPr>
        <w:tabs>
          <w:tab w:val="left" w:pos="727"/>
        </w:tabs>
        <w:spacing w:before="117" w:after="0" w:line="240" w:lineRule="auto"/>
        <w:ind w:left="727" w:right="0" w:hanging="360"/>
        <w:jc w:val="left"/>
      </w:pPr>
      <w:r>
        <w:rPr>
          <w:color w:val="2E75B5"/>
        </w:rPr>
        <w:t>Redundancy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due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to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join</w:t>
      </w:r>
      <w:r>
        <w:rPr>
          <w:color w:val="2E75B5"/>
          <w:spacing w:val="-1"/>
        </w:rPr>
        <w:t xml:space="preserve"> </w:t>
      </w:r>
      <w:r>
        <w:rPr>
          <w:color w:val="2E75B5"/>
          <w:spacing w:val="-2"/>
        </w:rPr>
        <w:t>dependency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3"/>
        <w:gridCol w:w="3361"/>
      </w:tblGrid>
      <w:tr w14:paraId="51BF5E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361" w:type="dxa"/>
          </w:tcPr>
          <w:p w14:paraId="5FD2058B">
            <w:pPr>
              <w:pStyle w:val="10"/>
              <w:ind w:left="22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Supplier</w:t>
            </w:r>
          </w:p>
        </w:tc>
        <w:tc>
          <w:tcPr>
            <w:tcW w:w="3363" w:type="dxa"/>
          </w:tcPr>
          <w:p w14:paraId="6F33036B">
            <w:pPr>
              <w:pStyle w:val="10"/>
              <w:ind w:left="18" w:right="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  <w:shd w:val="clear" w:color="auto" w:fill="17365D"/>
              </w:rPr>
              <w:t>Part</w:t>
            </w:r>
          </w:p>
        </w:tc>
        <w:tc>
          <w:tcPr>
            <w:tcW w:w="3361" w:type="dxa"/>
          </w:tcPr>
          <w:p w14:paraId="7982B3DD">
            <w:pPr>
              <w:pStyle w:val="10"/>
              <w:ind w:left="22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Project</w:t>
            </w:r>
          </w:p>
        </w:tc>
      </w:tr>
      <w:tr w14:paraId="0FF32F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361" w:type="dxa"/>
          </w:tcPr>
          <w:p w14:paraId="119BA4AE">
            <w:pPr>
              <w:pStyle w:val="10"/>
              <w:ind w:left="228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S1</w:t>
            </w:r>
          </w:p>
        </w:tc>
        <w:tc>
          <w:tcPr>
            <w:tcW w:w="3363" w:type="dxa"/>
          </w:tcPr>
          <w:p w14:paraId="476D3643">
            <w:pPr>
              <w:pStyle w:val="10"/>
              <w:ind w:left="222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P1</w:t>
            </w:r>
          </w:p>
        </w:tc>
        <w:tc>
          <w:tcPr>
            <w:tcW w:w="3361" w:type="dxa"/>
          </w:tcPr>
          <w:p w14:paraId="578CD0FB">
            <w:pPr>
              <w:pStyle w:val="10"/>
              <w:ind w:left="220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J1</w:t>
            </w:r>
          </w:p>
        </w:tc>
      </w:tr>
      <w:tr w14:paraId="108EB2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1" w:type="dxa"/>
          </w:tcPr>
          <w:p w14:paraId="34FD3108">
            <w:pPr>
              <w:pStyle w:val="10"/>
              <w:spacing w:before="102"/>
              <w:ind w:left="22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S1</w:t>
            </w:r>
          </w:p>
        </w:tc>
        <w:tc>
          <w:tcPr>
            <w:tcW w:w="3363" w:type="dxa"/>
          </w:tcPr>
          <w:p w14:paraId="2E56126E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P1</w:t>
            </w:r>
          </w:p>
        </w:tc>
        <w:tc>
          <w:tcPr>
            <w:tcW w:w="3361" w:type="dxa"/>
          </w:tcPr>
          <w:p w14:paraId="16ADCF04">
            <w:pPr>
              <w:pStyle w:val="10"/>
              <w:spacing w:before="102"/>
              <w:ind w:left="220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J2</w:t>
            </w:r>
          </w:p>
        </w:tc>
      </w:tr>
      <w:tr w14:paraId="5DB665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361" w:type="dxa"/>
          </w:tcPr>
          <w:p w14:paraId="079784C6">
            <w:pPr>
              <w:pStyle w:val="10"/>
              <w:spacing w:before="102"/>
              <w:ind w:left="228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S1</w:t>
            </w:r>
          </w:p>
        </w:tc>
        <w:tc>
          <w:tcPr>
            <w:tcW w:w="3363" w:type="dxa"/>
          </w:tcPr>
          <w:p w14:paraId="50E35654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P2</w:t>
            </w:r>
          </w:p>
        </w:tc>
        <w:tc>
          <w:tcPr>
            <w:tcW w:w="3361" w:type="dxa"/>
          </w:tcPr>
          <w:p w14:paraId="33C47CAB">
            <w:pPr>
              <w:pStyle w:val="10"/>
              <w:spacing w:before="102"/>
              <w:ind w:left="220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J1</w:t>
            </w:r>
          </w:p>
        </w:tc>
      </w:tr>
      <w:tr w14:paraId="1D55CA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1" w:type="dxa"/>
          </w:tcPr>
          <w:p w14:paraId="2718E690">
            <w:pPr>
              <w:pStyle w:val="10"/>
              <w:spacing w:before="102"/>
              <w:ind w:left="22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S1</w:t>
            </w:r>
          </w:p>
        </w:tc>
        <w:tc>
          <w:tcPr>
            <w:tcW w:w="3363" w:type="dxa"/>
          </w:tcPr>
          <w:p w14:paraId="4274B9B5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P2</w:t>
            </w:r>
          </w:p>
        </w:tc>
        <w:tc>
          <w:tcPr>
            <w:tcW w:w="3361" w:type="dxa"/>
          </w:tcPr>
          <w:p w14:paraId="08FE9BEE">
            <w:pPr>
              <w:pStyle w:val="10"/>
              <w:spacing w:before="102"/>
              <w:ind w:left="220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J2</w:t>
            </w:r>
          </w:p>
        </w:tc>
      </w:tr>
    </w:tbl>
    <w:p w14:paraId="54680942">
      <w:pPr>
        <w:pStyle w:val="6"/>
        <w:rPr>
          <w:b/>
          <w:sz w:val="24"/>
        </w:rPr>
      </w:pPr>
    </w:p>
    <w:p w14:paraId="7141EB07">
      <w:pPr>
        <w:pStyle w:val="6"/>
        <w:spacing w:before="30"/>
        <w:rPr>
          <w:b/>
          <w:sz w:val="24"/>
        </w:rPr>
      </w:pPr>
    </w:p>
    <w:p w14:paraId="3634A0C6">
      <w:pPr>
        <w:pStyle w:val="6"/>
        <w:spacing w:line="242" w:lineRule="auto"/>
        <w:ind w:left="364" w:right="964"/>
      </w:pPr>
      <w:r>
        <w:rPr>
          <w:color w:val="212121"/>
        </w:rPr>
        <w:t>If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combinations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implied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pairwise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facts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SP,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SJ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PJ,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storing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triple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duplicates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information.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This corresponds to a non-trivial join dependency.</w:t>
      </w:r>
    </w:p>
    <w:p w14:paraId="08BDC6CB">
      <w:pPr>
        <w:spacing w:before="90"/>
        <w:ind w:left="413" w:right="423" w:firstLine="0"/>
        <w:jc w:val="center"/>
        <w:rPr>
          <w:b/>
          <w:sz w:val="21"/>
        </w:rPr>
      </w:pPr>
      <w:r>
        <w:rPr>
          <w:b/>
          <w:color w:val="17365D"/>
          <w:sz w:val="21"/>
        </w:rPr>
        <w:t>*(SP,</w:t>
      </w:r>
      <w:r>
        <w:rPr>
          <w:b/>
          <w:color w:val="17365D"/>
          <w:spacing w:val="-4"/>
          <w:sz w:val="21"/>
        </w:rPr>
        <w:t xml:space="preserve"> </w:t>
      </w:r>
      <w:r>
        <w:rPr>
          <w:b/>
          <w:color w:val="17365D"/>
          <w:sz w:val="21"/>
        </w:rPr>
        <w:t>SJ,</w:t>
      </w:r>
      <w:r>
        <w:rPr>
          <w:b/>
          <w:color w:val="17365D"/>
          <w:spacing w:val="-3"/>
          <w:sz w:val="21"/>
        </w:rPr>
        <w:t xml:space="preserve"> </w:t>
      </w:r>
      <w:r>
        <w:rPr>
          <w:b/>
          <w:color w:val="17365D"/>
          <w:spacing w:val="-5"/>
          <w:sz w:val="21"/>
        </w:rPr>
        <w:t>PJ)</w:t>
      </w:r>
    </w:p>
    <w:p w14:paraId="259B34B1">
      <w:pPr>
        <w:pStyle w:val="3"/>
        <w:numPr>
          <w:ilvl w:val="1"/>
          <w:numId w:val="8"/>
        </w:numPr>
        <w:tabs>
          <w:tab w:val="left" w:pos="727"/>
        </w:tabs>
        <w:spacing w:before="134" w:after="0" w:line="240" w:lineRule="auto"/>
        <w:ind w:left="727" w:right="0" w:hanging="360"/>
        <w:jc w:val="left"/>
      </w:pPr>
      <w:r>
        <w:rPr>
          <w:color w:val="2E75B5"/>
        </w:rPr>
        <w:t>5NF</w:t>
      </w:r>
      <w:r>
        <w:rPr>
          <w:color w:val="2E75B5"/>
          <w:spacing w:val="-1"/>
        </w:rPr>
        <w:t xml:space="preserve"> </w:t>
      </w:r>
      <w:r>
        <w:rPr>
          <w:color w:val="2E75B5"/>
          <w:spacing w:val="-2"/>
        </w:rPr>
        <w:t>decomposition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3"/>
        <w:gridCol w:w="3361"/>
      </w:tblGrid>
      <w:tr w14:paraId="650695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3361" w:type="dxa"/>
          </w:tcPr>
          <w:p w14:paraId="16A152EB">
            <w:pPr>
              <w:pStyle w:val="10"/>
              <w:ind w:left="22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Relation</w:t>
            </w:r>
          </w:p>
        </w:tc>
        <w:tc>
          <w:tcPr>
            <w:tcW w:w="3363" w:type="dxa"/>
          </w:tcPr>
          <w:p w14:paraId="6F8F3C56">
            <w:pPr>
              <w:pStyle w:val="10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Attributes</w:t>
            </w:r>
          </w:p>
        </w:tc>
        <w:tc>
          <w:tcPr>
            <w:tcW w:w="3361" w:type="dxa"/>
          </w:tcPr>
          <w:p w14:paraId="2966EE8B">
            <w:pPr>
              <w:pStyle w:val="10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Meaning</w:t>
            </w:r>
          </w:p>
        </w:tc>
      </w:tr>
      <w:tr w14:paraId="7E3606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361" w:type="dxa"/>
          </w:tcPr>
          <w:p w14:paraId="62777580">
            <w:pPr>
              <w:pStyle w:val="10"/>
              <w:ind w:left="228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SP</w:t>
            </w:r>
          </w:p>
        </w:tc>
        <w:tc>
          <w:tcPr>
            <w:tcW w:w="3363" w:type="dxa"/>
          </w:tcPr>
          <w:p w14:paraId="4B164378">
            <w:pPr>
              <w:pStyle w:val="10"/>
              <w:ind w:left="227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Supplier,</w:t>
            </w:r>
            <w:r>
              <w:rPr>
                <w:color w:val="212121"/>
                <w:spacing w:val="-10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>Part</w:t>
            </w:r>
          </w:p>
        </w:tc>
        <w:tc>
          <w:tcPr>
            <w:tcW w:w="3361" w:type="dxa"/>
          </w:tcPr>
          <w:p w14:paraId="127F1B40">
            <w:pPr>
              <w:pStyle w:val="10"/>
              <w:ind w:left="227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Supplier</w:t>
            </w:r>
            <w:r>
              <w:rPr>
                <w:color w:val="212121"/>
                <w:spacing w:val="-9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supplies</w:t>
            </w:r>
            <w:r>
              <w:rPr>
                <w:color w:val="212121"/>
                <w:spacing w:val="-8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>part</w:t>
            </w:r>
          </w:p>
        </w:tc>
      </w:tr>
      <w:tr w14:paraId="285F7C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361" w:type="dxa"/>
          </w:tcPr>
          <w:p w14:paraId="76CC1F29">
            <w:pPr>
              <w:pStyle w:val="10"/>
              <w:spacing w:before="102"/>
              <w:ind w:left="228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SJ</w:t>
            </w:r>
          </w:p>
        </w:tc>
        <w:tc>
          <w:tcPr>
            <w:tcW w:w="3363" w:type="dxa"/>
          </w:tcPr>
          <w:p w14:paraId="25EBCAB8">
            <w:pPr>
              <w:pStyle w:val="10"/>
              <w:spacing w:before="102"/>
              <w:ind w:left="227"/>
              <w:rPr>
                <w:sz w:val="16"/>
              </w:rPr>
            </w:pPr>
            <w:r>
              <w:rPr>
                <w:color w:val="212121"/>
                <w:sz w:val="16"/>
              </w:rPr>
              <w:t>Supplier,</w:t>
            </w:r>
            <w:r>
              <w:rPr>
                <w:color w:val="212121"/>
                <w:spacing w:val="-1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Project</w:t>
            </w:r>
          </w:p>
        </w:tc>
        <w:tc>
          <w:tcPr>
            <w:tcW w:w="3361" w:type="dxa"/>
          </w:tcPr>
          <w:p w14:paraId="4E9873E0">
            <w:pPr>
              <w:pStyle w:val="10"/>
              <w:spacing w:before="102"/>
              <w:ind w:left="227"/>
              <w:rPr>
                <w:sz w:val="16"/>
              </w:rPr>
            </w:pPr>
            <w:r>
              <w:rPr>
                <w:color w:val="212121"/>
                <w:sz w:val="16"/>
              </w:rPr>
              <w:t>Supplier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works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on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project</w:t>
            </w:r>
          </w:p>
        </w:tc>
      </w:tr>
      <w:tr w14:paraId="2EA99C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1" w:type="dxa"/>
          </w:tcPr>
          <w:p w14:paraId="1E03C162">
            <w:pPr>
              <w:pStyle w:val="10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PJ</w:t>
            </w:r>
          </w:p>
        </w:tc>
        <w:tc>
          <w:tcPr>
            <w:tcW w:w="3363" w:type="dxa"/>
          </w:tcPr>
          <w:p w14:paraId="6EE618E5">
            <w:pPr>
              <w:pStyle w:val="10"/>
              <w:ind w:left="222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Part,</w:t>
            </w:r>
            <w:r>
              <w:rPr>
                <w:color w:val="212121"/>
                <w:spacing w:val="-1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>Project</w:t>
            </w:r>
          </w:p>
        </w:tc>
        <w:tc>
          <w:tcPr>
            <w:tcW w:w="3361" w:type="dxa"/>
          </w:tcPr>
          <w:p w14:paraId="0C13AD6E">
            <w:pPr>
              <w:pStyle w:val="10"/>
              <w:ind w:left="222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Part</w:t>
            </w:r>
            <w:r>
              <w:rPr>
                <w:color w:val="212121"/>
                <w:spacing w:val="-1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is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used</w:t>
            </w:r>
            <w:r>
              <w:rPr>
                <w:color w:val="212121"/>
                <w:spacing w:val="-1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for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>project</w:t>
            </w:r>
          </w:p>
        </w:tc>
      </w:tr>
    </w:tbl>
    <w:p w14:paraId="0277E97B">
      <w:pPr>
        <w:pStyle w:val="6"/>
        <w:rPr>
          <w:b/>
        </w:rPr>
      </w:pPr>
    </w:p>
    <w:p w14:paraId="5A59FD5F">
      <w:pPr>
        <w:pStyle w:val="6"/>
        <w:spacing w:before="119"/>
        <w:rPr>
          <w:b/>
        </w:rPr>
      </w:pPr>
    </w:p>
    <w:p w14:paraId="71B1A74F">
      <w:pPr>
        <w:pStyle w:val="6"/>
        <w:ind w:left="364" w:right="964" w:hanging="3"/>
      </w:pP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original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SPJ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relation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reconstructed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joining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SP,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SJ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PJ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when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join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dependency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valid.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 decomposition removes redundancy caused by the non-trivial join dependency.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0B9B2E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0084" w:type="dxa"/>
          </w:tcPr>
          <w:p w14:paraId="711808A0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4D5714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0084" w:type="dxa"/>
          </w:tcPr>
          <w:p w14:paraId="2A50B0D1">
            <w:pPr>
              <w:pStyle w:val="10"/>
              <w:spacing w:line="259" w:lineRule="auto"/>
              <w:ind w:left="225" w:right="447" w:hanging="3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relation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is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decomposed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into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SP(Supplier,Part),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SJ(Supplier,Project),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and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PJ(Part,Project),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illustrating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core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idea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of</w:t>
            </w:r>
            <w:r>
              <w:rPr>
                <w:color w:val="212121"/>
                <w:sz w:val="1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5NF:</w:t>
            </w:r>
            <w:r>
              <w:rPr>
                <w:color w:val="212121"/>
                <w:spacing w:val="4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</w:rPr>
              <w:t>eliminate non-trivial join dependencies that cause redundancy.</w:t>
            </w:r>
          </w:p>
        </w:tc>
      </w:tr>
    </w:tbl>
    <w:p w14:paraId="2A2ED7BE">
      <w:pPr>
        <w:pStyle w:val="6"/>
      </w:pPr>
    </w:p>
    <w:p w14:paraId="46E3F708">
      <w:pPr>
        <w:pStyle w:val="6"/>
        <w:spacing w:before="121"/>
      </w:pPr>
    </w:p>
    <w:p w14:paraId="2D4FD67E">
      <w:pPr>
        <w:pStyle w:val="2"/>
      </w:pPr>
      <w:r>
        <w:rPr>
          <w:color w:val="17365D"/>
        </w:rPr>
        <w:t>QUESTION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9 — Anomalies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&amp;</w:t>
      </w:r>
      <w:r>
        <w:rPr>
          <w:color w:val="17365D"/>
          <w:spacing w:val="-1"/>
        </w:rPr>
        <w:t xml:space="preserve"> </w:t>
      </w:r>
      <w:r>
        <w:rPr>
          <w:color w:val="17365D"/>
        </w:rPr>
        <w:t>3NF</w:t>
      </w:r>
      <w:r>
        <w:rPr>
          <w:color w:val="17365D"/>
          <w:spacing w:val="-2"/>
        </w:rPr>
        <w:t xml:space="preserve"> Normalization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248DB3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084" w:type="dxa"/>
          </w:tcPr>
          <w:p w14:paraId="347E86FE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2CEA9D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10084" w:type="dxa"/>
          </w:tcPr>
          <w:p w14:paraId="32F53A99">
            <w:pPr>
              <w:pStyle w:val="10"/>
              <w:spacing w:line="259" w:lineRule="auto"/>
              <w:ind w:left="228" w:right="447" w:hanging="3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D9EAF7"/>
              </w:rPr>
              <w:t>Given</w:t>
            </w:r>
            <w:r>
              <w:rPr>
                <w:color w:val="212121"/>
                <w:spacing w:val="-2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a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poorly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designed</w:t>
            </w:r>
            <w:r>
              <w:rPr>
                <w:color w:val="212121"/>
                <w:spacing w:val="-2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database</w:t>
            </w:r>
            <w:r>
              <w:rPr>
                <w:color w:val="212121"/>
                <w:spacing w:val="-3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schema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for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a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college,</w:t>
            </w:r>
            <w:r>
              <w:rPr>
                <w:color w:val="212121"/>
                <w:spacing w:val="-3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identify</w:t>
            </w:r>
            <w:r>
              <w:rPr>
                <w:color w:val="212121"/>
                <w:spacing w:val="-3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all</w:t>
            </w:r>
            <w:r>
              <w:rPr>
                <w:color w:val="212121"/>
                <w:spacing w:val="-3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anomalies</w:t>
            </w:r>
            <w:r>
              <w:rPr>
                <w:color w:val="212121"/>
                <w:spacing w:val="-3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(insertion,</w:t>
            </w:r>
            <w:r>
              <w:rPr>
                <w:color w:val="212121"/>
                <w:spacing w:val="-3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deletion,</w:t>
            </w:r>
            <w:r>
              <w:rPr>
                <w:color w:val="212121"/>
                <w:spacing w:val="-5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update)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and</w:t>
            </w:r>
            <w:r>
              <w:rPr>
                <w:color w:val="212121"/>
                <w:spacing w:val="-2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normalize</w:t>
            </w:r>
            <w:r>
              <w:rPr>
                <w:color w:val="212121"/>
                <w:spacing w:val="-4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it</w:t>
            </w:r>
            <w:r>
              <w:rPr>
                <w:color w:val="212121"/>
                <w:sz w:val="19"/>
              </w:rPr>
              <w:t xml:space="preserve"> </w:t>
            </w:r>
            <w:r>
              <w:rPr>
                <w:color w:val="212121"/>
                <w:sz w:val="19"/>
                <w:shd w:val="clear" w:color="auto" w:fill="D9EAF7"/>
              </w:rPr>
              <w:t>to</w:t>
            </w:r>
            <w:r>
              <w:rPr>
                <w:color w:val="212121"/>
                <w:spacing w:val="40"/>
                <w:sz w:val="19"/>
                <w:shd w:val="clear" w:color="auto" w:fill="D9EAF7"/>
              </w:rPr>
              <w:t xml:space="preserve"> </w:t>
            </w:r>
            <w:r>
              <w:rPr>
                <w:color w:val="212121"/>
                <w:sz w:val="19"/>
              </w:rPr>
              <w:t>3NF.</w:t>
            </w:r>
          </w:p>
        </w:tc>
      </w:tr>
    </w:tbl>
    <w:p w14:paraId="37564BAC">
      <w:pPr>
        <w:pStyle w:val="10"/>
        <w:spacing w:after="0" w:line="259" w:lineRule="auto"/>
        <w:rPr>
          <w:sz w:val="19"/>
        </w:rPr>
        <w:sectPr>
          <w:pgSz w:w="12240" w:h="15840"/>
          <w:pgMar w:top="860" w:right="720" w:bottom="280" w:left="720" w:header="720" w:footer="720" w:gutter="0"/>
          <w:cols w:space="720" w:num="1"/>
        </w:sectPr>
      </w:pPr>
    </w:p>
    <w:p w14:paraId="69003628">
      <w:pPr>
        <w:pStyle w:val="3"/>
        <w:numPr>
          <w:ilvl w:val="1"/>
          <w:numId w:val="9"/>
        </w:numPr>
        <w:tabs>
          <w:tab w:val="left" w:pos="854"/>
        </w:tabs>
        <w:spacing w:before="60" w:after="0" w:line="240" w:lineRule="auto"/>
        <w:ind w:left="854" w:right="0" w:hanging="480"/>
        <w:jc w:val="left"/>
      </w:pPr>
      <w:r>
        <w:rPr>
          <w:color w:val="2E75B5"/>
        </w:rPr>
        <w:t>Poorly</w:t>
      </w:r>
      <w:r>
        <w:rPr>
          <w:color w:val="2E75B5"/>
          <w:spacing w:val="-3"/>
        </w:rPr>
        <w:t xml:space="preserve"> </w:t>
      </w:r>
      <w:r>
        <w:rPr>
          <w:color w:val="2E75B5"/>
        </w:rPr>
        <w:t>designed</w:t>
      </w:r>
      <w:r>
        <w:rPr>
          <w:color w:val="2E75B5"/>
          <w:spacing w:val="-2"/>
        </w:rPr>
        <w:t xml:space="preserve"> schema</w:t>
      </w:r>
    </w:p>
    <w:p w14:paraId="10BA959B">
      <w:pPr>
        <w:pStyle w:val="6"/>
        <w:spacing w:before="115"/>
        <w:ind w:left="362"/>
      </w:pP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complete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worked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example,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consider:</w:t>
      </w:r>
    </w:p>
    <w:p w14:paraId="5E4EE12D">
      <w:pPr>
        <w:spacing w:before="101" w:line="348" w:lineRule="auto"/>
        <w:ind w:left="362" w:right="1454" w:firstLine="1001"/>
        <w:jc w:val="left"/>
        <w:rPr>
          <w:sz w:val="20"/>
        </w:rPr>
      </w:pPr>
      <w:r>
        <w:rPr>
          <w:b/>
          <w:color w:val="17365D"/>
          <w:sz w:val="21"/>
        </w:rPr>
        <w:t>COLLEGE_RECORD(SID,</w:t>
      </w:r>
      <w:r>
        <w:rPr>
          <w:b/>
          <w:color w:val="17365D"/>
          <w:spacing w:val="-5"/>
          <w:sz w:val="21"/>
        </w:rPr>
        <w:t xml:space="preserve"> </w:t>
      </w:r>
      <w:r>
        <w:rPr>
          <w:b/>
          <w:color w:val="17365D"/>
          <w:sz w:val="21"/>
        </w:rPr>
        <w:t>SName,</w:t>
      </w:r>
      <w:r>
        <w:rPr>
          <w:b/>
          <w:color w:val="17365D"/>
          <w:spacing w:val="-8"/>
          <w:sz w:val="21"/>
        </w:rPr>
        <w:t xml:space="preserve"> </w:t>
      </w:r>
      <w:r>
        <w:rPr>
          <w:b/>
          <w:color w:val="17365D"/>
          <w:sz w:val="21"/>
        </w:rPr>
        <w:t>DeptID,</w:t>
      </w:r>
      <w:r>
        <w:rPr>
          <w:b/>
          <w:color w:val="17365D"/>
          <w:spacing w:val="-8"/>
          <w:sz w:val="21"/>
        </w:rPr>
        <w:t xml:space="preserve"> </w:t>
      </w:r>
      <w:r>
        <w:rPr>
          <w:b/>
          <w:color w:val="17365D"/>
          <w:sz w:val="21"/>
        </w:rPr>
        <w:t>DeptName,</w:t>
      </w:r>
      <w:r>
        <w:rPr>
          <w:b/>
          <w:color w:val="17365D"/>
          <w:spacing w:val="-8"/>
          <w:sz w:val="21"/>
        </w:rPr>
        <w:t xml:space="preserve"> </w:t>
      </w:r>
      <w:r>
        <w:rPr>
          <w:b/>
          <w:color w:val="17365D"/>
          <w:sz w:val="21"/>
        </w:rPr>
        <w:t>CID,</w:t>
      </w:r>
      <w:r>
        <w:rPr>
          <w:b/>
          <w:color w:val="17365D"/>
          <w:spacing w:val="-7"/>
          <w:sz w:val="21"/>
        </w:rPr>
        <w:t xml:space="preserve"> </w:t>
      </w:r>
      <w:r>
        <w:rPr>
          <w:b/>
          <w:color w:val="17365D"/>
          <w:sz w:val="21"/>
        </w:rPr>
        <w:t>CName,</w:t>
      </w:r>
      <w:r>
        <w:rPr>
          <w:b/>
          <w:color w:val="17365D"/>
          <w:spacing w:val="-5"/>
          <w:sz w:val="21"/>
        </w:rPr>
        <w:t xml:space="preserve"> </w:t>
      </w:r>
      <w:r>
        <w:rPr>
          <w:b/>
          <w:color w:val="17365D"/>
          <w:sz w:val="21"/>
        </w:rPr>
        <w:t xml:space="preserve">Instructor, Grade) </w:t>
      </w:r>
      <w:r>
        <w:rPr>
          <w:color w:val="212121"/>
          <w:sz w:val="20"/>
        </w:rPr>
        <w:t>Assume the following dependencies:</w:t>
      </w:r>
    </w:p>
    <w:p w14:paraId="357EBCB8">
      <w:pPr>
        <w:pStyle w:val="9"/>
        <w:numPr>
          <w:ilvl w:val="2"/>
          <w:numId w:val="9"/>
        </w:numPr>
        <w:tabs>
          <w:tab w:val="left" w:pos="464"/>
        </w:tabs>
        <w:spacing w:before="26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SID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SName,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pacing w:val="-2"/>
          <w:sz w:val="20"/>
        </w:rPr>
        <w:t>DeptID</w:t>
      </w:r>
    </w:p>
    <w:p w14:paraId="7FF0EE73">
      <w:pPr>
        <w:pStyle w:val="9"/>
        <w:numPr>
          <w:ilvl w:val="2"/>
          <w:numId w:val="9"/>
        </w:numPr>
        <w:tabs>
          <w:tab w:val="left" w:pos="464"/>
        </w:tabs>
        <w:spacing w:before="56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DeptID →</w:t>
      </w:r>
      <w:r>
        <w:rPr>
          <w:color w:val="212121"/>
          <w:spacing w:val="5"/>
          <w:sz w:val="20"/>
        </w:rPr>
        <w:t xml:space="preserve"> </w:t>
      </w:r>
      <w:r>
        <w:rPr>
          <w:color w:val="212121"/>
          <w:spacing w:val="-2"/>
          <w:sz w:val="20"/>
        </w:rPr>
        <w:t>DeptName</w:t>
      </w:r>
    </w:p>
    <w:p w14:paraId="6404AED2">
      <w:pPr>
        <w:pStyle w:val="9"/>
        <w:numPr>
          <w:ilvl w:val="2"/>
          <w:numId w:val="9"/>
        </w:numPr>
        <w:tabs>
          <w:tab w:val="left" w:pos="464"/>
        </w:tabs>
        <w:spacing w:before="56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CID</w:t>
      </w:r>
      <w:r>
        <w:rPr>
          <w:color w:val="212121"/>
          <w:spacing w:val="14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17"/>
          <w:sz w:val="20"/>
        </w:rPr>
        <w:t xml:space="preserve"> </w:t>
      </w:r>
      <w:r>
        <w:rPr>
          <w:color w:val="212121"/>
          <w:sz w:val="20"/>
        </w:rPr>
        <w:t>CName,</w:t>
      </w:r>
      <w:r>
        <w:rPr>
          <w:color w:val="212121"/>
          <w:spacing w:val="20"/>
          <w:sz w:val="20"/>
        </w:rPr>
        <w:t xml:space="preserve"> </w:t>
      </w:r>
      <w:r>
        <w:rPr>
          <w:color w:val="212121"/>
          <w:spacing w:val="-2"/>
          <w:sz w:val="20"/>
        </w:rPr>
        <w:t>Instructor</w:t>
      </w:r>
    </w:p>
    <w:p w14:paraId="0F3B894C">
      <w:pPr>
        <w:pStyle w:val="9"/>
        <w:numPr>
          <w:ilvl w:val="2"/>
          <w:numId w:val="9"/>
        </w:numPr>
        <w:tabs>
          <w:tab w:val="left" w:pos="464"/>
        </w:tabs>
        <w:spacing w:before="63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(SID,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CID)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→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pacing w:val="-4"/>
          <w:sz w:val="20"/>
        </w:rPr>
        <w:t>Grade</w:t>
      </w:r>
    </w:p>
    <w:p w14:paraId="7B0607C1">
      <w:pPr>
        <w:pStyle w:val="3"/>
        <w:numPr>
          <w:ilvl w:val="1"/>
          <w:numId w:val="9"/>
        </w:numPr>
        <w:tabs>
          <w:tab w:val="left" w:pos="854"/>
        </w:tabs>
        <w:spacing w:before="123" w:after="0" w:line="240" w:lineRule="auto"/>
        <w:ind w:left="854" w:right="0" w:hanging="480"/>
        <w:jc w:val="left"/>
      </w:pPr>
      <w:r>
        <w:rPr>
          <w:color w:val="2E75B5"/>
          <w:spacing w:val="-2"/>
        </w:rPr>
        <w:t>Anomalies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1"/>
        <w:gridCol w:w="5043"/>
      </w:tblGrid>
      <w:tr w14:paraId="089BA0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041" w:type="dxa"/>
          </w:tcPr>
          <w:p w14:paraId="4F9A9CF7">
            <w:pPr>
              <w:pStyle w:val="10"/>
              <w:ind w:left="20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Anomaly</w:t>
            </w:r>
          </w:p>
        </w:tc>
        <w:tc>
          <w:tcPr>
            <w:tcW w:w="5043" w:type="dxa"/>
          </w:tcPr>
          <w:p w14:paraId="7CDB86E9">
            <w:pPr>
              <w:pStyle w:val="10"/>
              <w:ind w:left="24"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Explanation</w:t>
            </w:r>
          </w:p>
        </w:tc>
      </w:tr>
      <w:tr w14:paraId="46F336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5041" w:type="dxa"/>
          </w:tcPr>
          <w:p w14:paraId="45FA565D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Update</w:t>
            </w:r>
            <w:r>
              <w:rPr>
                <w:color w:val="212121"/>
                <w:spacing w:val="-5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>anomaly</w:t>
            </w:r>
          </w:p>
        </w:tc>
        <w:tc>
          <w:tcPr>
            <w:tcW w:w="5043" w:type="dxa"/>
          </w:tcPr>
          <w:p w14:paraId="1A4FB20A">
            <w:pPr>
              <w:pStyle w:val="10"/>
              <w:spacing w:line="228" w:lineRule="auto"/>
              <w:ind w:left="220" w:right="100" w:firstLine="2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Changing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a</w:t>
            </w:r>
            <w:r>
              <w:rPr>
                <w:color w:val="212121"/>
                <w:spacing w:val="-7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department</w:t>
            </w:r>
            <w:r>
              <w:rPr>
                <w:color w:val="212121"/>
                <w:spacing w:val="-6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name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requires</w:t>
            </w:r>
            <w:r>
              <w:rPr>
                <w:color w:val="212121"/>
                <w:spacing w:val="-7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updating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many</w:t>
            </w:r>
            <w:r>
              <w:rPr>
                <w:color w:val="212121"/>
                <w:spacing w:val="-6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student-course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rows; missing one row creates inconsistent data.</w:t>
            </w:r>
          </w:p>
        </w:tc>
      </w:tr>
      <w:tr w14:paraId="4C5AEC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5041" w:type="dxa"/>
          </w:tcPr>
          <w:p w14:paraId="43CF0505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z w:val="16"/>
              </w:rPr>
              <w:t>Insertion</w:t>
            </w:r>
            <w:r>
              <w:rPr>
                <w:color w:val="212121"/>
                <w:spacing w:val="-9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anomaly</w:t>
            </w:r>
          </w:p>
        </w:tc>
        <w:tc>
          <w:tcPr>
            <w:tcW w:w="5043" w:type="dxa"/>
          </w:tcPr>
          <w:p w14:paraId="39C39AD0">
            <w:pPr>
              <w:pStyle w:val="10"/>
              <w:spacing w:before="102" w:line="232" w:lineRule="auto"/>
              <w:ind w:left="225" w:hanging="3"/>
              <w:rPr>
                <w:sz w:val="16"/>
              </w:rPr>
            </w:pPr>
            <w:r>
              <w:rPr>
                <w:color w:val="212121"/>
                <w:sz w:val="16"/>
              </w:rPr>
              <w:t>A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new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department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or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course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may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be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difficult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to</w:t>
            </w:r>
            <w:r>
              <w:rPr>
                <w:color w:val="212121"/>
                <w:spacing w:val="-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insert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if</w:t>
            </w:r>
            <w:r>
              <w:rPr>
                <w:color w:val="212121"/>
                <w:spacing w:val="-6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no</w:t>
            </w:r>
            <w:r>
              <w:rPr>
                <w:color w:val="212121"/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student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enrollment exists yet.</w:t>
            </w:r>
          </w:p>
        </w:tc>
      </w:tr>
      <w:tr w14:paraId="072E8A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5041" w:type="dxa"/>
          </w:tcPr>
          <w:p w14:paraId="79FFEFC2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Deletion</w:t>
            </w:r>
            <w:r>
              <w:rPr>
                <w:color w:val="212121"/>
                <w:spacing w:val="-8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>anomaly</w:t>
            </w:r>
          </w:p>
        </w:tc>
        <w:tc>
          <w:tcPr>
            <w:tcW w:w="5043" w:type="dxa"/>
          </w:tcPr>
          <w:p w14:paraId="46A02536">
            <w:pPr>
              <w:pStyle w:val="10"/>
              <w:spacing w:line="223" w:lineRule="auto"/>
              <w:ind w:left="225" w:right="962" w:hanging="3"/>
              <w:jc w:val="both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Deleting the last enrollment for a course or department can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accidentally remove the only stored information about that</w:t>
            </w:r>
            <w:r>
              <w:rPr>
                <w:color w:val="212121"/>
                <w:spacing w:val="40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>course/department</w:t>
            </w:r>
            <w:r>
              <w:rPr>
                <w:color w:val="212121"/>
                <w:spacing w:val="-2"/>
                <w:sz w:val="16"/>
              </w:rPr>
              <w:t>.</w:t>
            </w:r>
          </w:p>
        </w:tc>
      </w:tr>
    </w:tbl>
    <w:p w14:paraId="19B366E5">
      <w:pPr>
        <w:pStyle w:val="6"/>
        <w:rPr>
          <w:b/>
          <w:sz w:val="24"/>
        </w:rPr>
      </w:pPr>
    </w:p>
    <w:p w14:paraId="3A142C17">
      <w:pPr>
        <w:pStyle w:val="6"/>
        <w:spacing w:before="31"/>
        <w:rPr>
          <w:b/>
          <w:sz w:val="24"/>
        </w:rPr>
      </w:pPr>
    </w:p>
    <w:p w14:paraId="1D7F5F62">
      <w:pPr>
        <w:pStyle w:val="3"/>
        <w:numPr>
          <w:ilvl w:val="1"/>
          <w:numId w:val="9"/>
        </w:numPr>
        <w:tabs>
          <w:tab w:val="left" w:pos="854"/>
        </w:tabs>
        <w:spacing w:before="0" w:after="0" w:line="240" w:lineRule="auto"/>
        <w:ind w:left="854" w:right="0" w:hanging="480"/>
        <w:jc w:val="left"/>
      </w:pPr>
      <w:r>
        <w:rPr>
          <w:color w:val="2E75B5"/>
        </w:rPr>
        <w:t>3NF</w:t>
      </w:r>
      <w:r>
        <w:rPr>
          <w:color w:val="2E75B5"/>
          <w:spacing w:val="-1"/>
        </w:rPr>
        <w:t xml:space="preserve"> </w:t>
      </w:r>
      <w:r>
        <w:rPr>
          <w:color w:val="2E75B5"/>
          <w:spacing w:val="-2"/>
        </w:rPr>
        <w:t>decomposition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3"/>
        <w:gridCol w:w="3361"/>
      </w:tblGrid>
      <w:tr w14:paraId="579DF1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3361" w:type="dxa"/>
          </w:tcPr>
          <w:p w14:paraId="20D1964F">
            <w:pPr>
              <w:pStyle w:val="10"/>
              <w:ind w:left="22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Relation</w:t>
            </w:r>
          </w:p>
        </w:tc>
        <w:tc>
          <w:tcPr>
            <w:tcW w:w="3363" w:type="dxa"/>
          </w:tcPr>
          <w:p w14:paraId="2BC15A92">
            <w:pPr>
              <w:pStyle w:val="10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Attributes</w:t>
            </w:r>
          </w:p>
        </w:tc>
        <w:tc>
          <w:tcPr>
            <w:tcW w:w="3361" w:type="dxa"/>
          </w:tcPr>
          <w:p w14:paraId="268934E3">
            <w:pPr>
              <w:pStyle w:val="10"/>
              <w:ind w:left="22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  <w:shd w:val="clear" w:color="auto" w:fill="17365D"/>
              </w:rPr>
              <w:t xml:space="preserve">Primary </w:t>
            </w: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>Key</w:t>
            </w:r>
          </w:p>
        </w:tc>
      </w:tr>
      <w:tr w14:paraId="4C13DD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361" w:type="dxa"/>
          </w:tcPr>
          <w:p w14:paraId="63499D28">
            <w:pPr>
              <w:pStyle w:val="10"/>
              <w:spacing w:before="102"/>
              <w:ind w:left="228"/>
              <w:rPr>
                <w:sz w:val="16"/>
              </w:rPr>
            </w:pPr>
            <w:r>
              <w:rPr>
                <w:color w:val="212121"/>
                <w:spacing w:val="-2"/>
                <w:sz w:val="16"/>
                <w:shd w:val="clear" w:color="auto" w:fill="F3F7FA"/>
              </w:rPr>
              <w:t>STUDENT</w:t>
            </w:r>
          </w:p>
        </w:tc>
        <w:tc>
          <w:tcPr>
            <w:tcW w:w="3363" w:type="dxa"/>
          </w:tcPr>
          <w:p w14:paraId="4F0F0ADD">
            <w:pPr>
              <w:pStyle w:val="10"/>
              <w:spacing w:before="102"/>
              <w:ind w:left="227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SID,</w:t>
            </w:r>
            <w:r>
              <w:rPr>
                <w:color w:val="212121"/>
                <w:spacing w:val="-3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SName,</w:t>
            </w:r>
            <w:r>
              <w:rPr>
                <w:color w:val="212121"/>
                <w:spacing w:val="-3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>DeptID</w:t>
            </w:r>
          </w:p>
        </w:tc>
        <w:tc>
          <w:tcPr>
            <w:tcW w:w="3361" w:type="dxa"/>
          </w:tcPr>
          <w:p w14:paraId="427F888B">
            <w:pPr>
              <w:pStyle w:val="10"/>
              <w:spacing w:before="102"/>
              <w:ind w:left="227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SID</w:t>
            </w:r>
          </w:p>
        </w:tc>
      </w:tr>
      <w:tr w14:paraId="2CDDCE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1" w:type="dxa"/>
          </w:tcPr>
          <w:p w14:paraId="5CCCBED1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DEPARTMENT</w:t>
            </w:r>
          </w:p>
        </w:tc>
        <w:tc>
          <w:tcPr>
            <w:tcW w:w="3363" w:type="dxa"/>
          </w:tcPr>
          <w:p w14:paraId="7CFF6F3E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z w:val="16"/>
              </w:rPr>
              <w:t>DeptID,</w:t>
            </w:r>
            <w:r>
              <w:rPr>
                <w:color w:val="212121"/>
                <w:spacing w:val="-7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DeptName</w:t>
            </w:r>
          </w:p>
        </w:tc>
        <w:tc>
          <w:tcPr>
            <w:tcW w:w="3361" w:type="dxa"/>
          </w:tcPr>
          <w:p w14:paraId="6DD0168C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DeptID</w:t>
            </w:r>
          </w:p>
        </w:tc>
      </w:tr>
      <w:tr w14:paraId="5E9A27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3361" w:type="dxa"/>
          </w:tcPr>
          <w:p w14:paraId="7DD29E12">
            <w:pPr>
              <w:pStyle w:val="10"/>
              <w:spacing w:before="102"/>
              <w:ind w:left="225"/>
              <w:rPr>
                <w:sz w:val="16"/>
              </w:rPr>
            </w:pPr>
            <w:r>
              <w:rPr>
                <w:color w:val="212121"/>
                <w:spacing w:val="-2"/>
                <w:sz w:val="16"/>
                <w:shd w:val="clear" w:color="auto" w:fill="F3F7FA"/>
              </w:rPr>
              <w:t>COURSE</w:t>
            </w:r>
          </w:p>
        </w:tc>
        <w:tc>
          <w:tcPr>
            <w:tcW w:w="3363" w:type="dxa"/>
          </w:tcPr>
          <w:p w14:paraId="3023500C">
            <w:pPr>
              <w:pStyle w:val="10"/>
              <w:spacing w:before="102"/>
              <w:ind w:left="225"/>
              <w:rPr>
                <w:sz w:val="16"/>
              </w:rPr>
            </w:pPr>
            <w:r>
              <w:rPr>
                <w:color w:val="212121"/>
                <w:sz w:val="16"/>
                <w:shd w:val="clear" w:color="auto" w:fill="F3F7FA"/>
              </w:rPr>
              <w:t>CID,</w:t>
            </w:r>
            <w:r>
              <w:rPr>
                <w:color w:val="212121"/>
                <w:spacing w:val="-4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z w:val="16"/>
                <w:shd w:val="clear" w:color="auto" w:fill="F3F7FA"/>
              </w:rPr>
              <w:t>CName,</w:t>
            </w:r>
            <w:r>
              <w:rPr>
                <w:color w:val="212121"/>
                <w:spacing w:val="-3"/>
                <w:sz w:val="16"/>
                <w:shd w:val="clear" w:color="auto" w:fill="F3F7FA"/>
              </w:rPr>
              <w:t xml:space="preserve"> </w:t>
            </w:r>
            <w:r>
              <w:rPr>
                <w:color w:val="212121"/>
                <w:spacing w:val="-2"/>
                <w:sz w:val="16"/>
                <w:shd w:val="clear" w:color="auto" w:fill="F3F7FA"/>
              </w:rPr>
              <w:t>Instructor</w:t>
            </w:r>
          </w:p>
        </w:tc>
        <w:tc>
          <w:tcPr>
            <w:tcW w:w="3361" w:type="dxa"/>
          </w:tcPr>
          <w:p w14:paraId="58386E12">
            <w:pPr>
              <w:pStyle w:val="10"/>
              <w:spacing w:before="102"/>
              <w:ind w:left="225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CID</w:t>
            </w:r>
          </w:p>
        </w:tc>
      </w:tr>
      <w:tr w14:paraId="716605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1" w:type="dxa"/>
          </w:tcPr>
          <w:p w14:paraId="62102F3E">
            <w:pPr>
              <w:pStyle w:val="10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ENROLLMENT</w:t>
            </w:r>
          </w:p>
        </w:tc>
        <w:tc>
          <w:tcPr>
            <w:tcW w:w="3363" w:type="dxa"/>
          </w:tcPr>
          <w:p w14:paraId="39B8D35C">
            <w:pPr>
              <w:pStyle w:val="10"/>
              <w:ind w:left="227"/>
              <w:rPr>
                <w:sz w:val="16"/>
              </w:rPr>
            </w:pPr>
            <w:r>
              <w:rPr>
                <w:color w:val="212121"/>
                <w:sz w:val="16"/>
              </w:rPr>
              <w:t>SID,</w:t>
            </w:r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CID,</w:t>
            </w:r>
            <w:r>
              <w:rPr>
                <w:color w:val="212121"/>
                <w:spacing w:val="-3"/>
                <w:sz w:val="16"/>
              </w:rPr>
              <w:t xml:space="preserve"> </w:t>
            </w:r>
            <w:r>
              <w:rPr>
                <w:color w:val="212121"/>
                <w:spacing w:val="-2"/>
                <w:sz w:val="16"/>
              </w:rPr>
              <w:t>Grade</w:t>
            </w:r>
          </w:p>
        </w:tc>
        <w:tc>
          <w:tcPr>
            <w:tcW w:w="3361" w:type="dxa"/>
          </w:tcPr>
          <w:p w14:paraId="09602F7D">
            <w:pPr>
              <w:pStyle w:val="10"/>
              <w:ind w:left="227"/>
              <w:rPr>
                <w:sz w:val="16"/>
              </w:rPr>
            </w:pPr>
            <w:r>
              <w:rPr>
                <w:color w:val="212121"/>
                <w:sz w:val="16"/>
              </w:rPr>
              <w:t>(SID,</w:t>
            </w:r>
            <w:r>
              <w:rPr>
                <w:color w:val="212121"/>
                <w:spacing w:val="-3"/>
                <w:sz w:val="16"/>
              </w:rPr>
              <w:t xml:space="preserve"> </w:t>
            </w:r>
            <w:r>
              <w:rPr>
                <w:color w:val="212121"/>
                <w:spacing w:val="-4"/>
                <w:sz w:val="16"/>
              </w:rPr>
              <w:t>CID)</w:t>
            </w:r>
          </w:p>
        </w:tc>
      </w:tr>
    </w:tbl>
    <w:p w14:paraId="0A679063">
      <w:pPr>
        <w:pStyle w:val="6"/>
        <w:rPr>
          <w:b/>
          <w:sz w:val="24"/>
        </w:rPr>
      </w:pPr>
    </w:p>
    <w:p w14:paraId="0C040F1A">
      <w:pPr>
        <w:pStyle w:val="6"/>
        <w:spacing w:before="29"/>
        <w:rPr>
          <w:b/>
          <w:sz w:val="24"/>
        </w:rPr>
      </w:pPr>
    </w:p>
    <w:p w14:paraId="2E35C3CF">
      <w:pPr>
        <w:pStyle w:val="3"/>
        <w:numPr>
          <w:ilvl w:val="1"/>
          <w:numId w:val="9"/>
        </w:numPr>
        <w:tabs>
          <w:tab w:val="left" w:pos="854"/>
        </w:tabs>
        <w:spacing w:before="0" w:after="0" w:line="240" w:lineRule="auto"/>
        <w:ind w:left="854" w:right="0" w:hanging="480"/>
        <w:jc w:val="left"/>
      </w:pPr>
      <w:r>
        <w:rPr>
          <w:color w:val="2E75B5"/>
        </w:rPr>
        <w:t>Dependency</w:t>
      </w:r>
      <w:r>
        <w:rPr>
          <w:color w:val="2E75B5"/>
          <w:spacing w:val="-5"/>
        </w:rPr>
        <w:t xml:space="preserve"> </w:t>
      </w:r>
      <w:r>
        <w:rPr>
          <w:color w:val="2E75B5"/>
          <w:spacing w:val="-2"/>
        </w:rPr>
        <w:t>placement</w:t>
      </w:r>
    </w:p>
    <w:p w14:paraId="67B50307">
      <w:pPr>
        <w:pStyle w:val="9"/>
        <w:numPr>
          <w:ilvl w:val="2"/>
          <w:numId w:val="9"/>
        </w:numPr>
        <w:tabs>
          <w:tab w:val="left" w:pos="464"/>
        </w:tabs>
        <w:spacing w:before="133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STUDENT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z w:val="20"/>
        </w:rPr>
        <w:t>stores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student-specific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information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8"/>
          <w:sz w:val="20"/>
        </w:rPr>
        <w:t xml:space="preserve"> </w:t>
      </w:r>
      <w:r>
        <w:rPr>
          <w:color w:val="212121"/>
          <w:sz w:val="20"/>
        </w:rPr>
        <w:t>references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pacing w:val="-2"/>
          <w:sz w:val="20"/>
        </w:rPr>
        <w:t>DEPARTMENT.</w:t>
      </w:r>
    </w:p>
    <w:p w14:paraId="719A1811">
      <w:pPr>
        <w:pStyle w:val="9"/>
        <w:numPr>
          <w:ilvl w:val="2"/>
          <w:numId w:val="9"/>
        </w:numPr>
        <w:tabs>
          <w:tab w:val="left" w:pos="464"/>
        </w:tabs>
        <w:spacing w:before="22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DEPARTMENT</w:t>
      </w:r>
      <w:r>
        <w:rPr>
          <w:color w:val="212121"/>
          <w:spacing w:val="-10"/>
          <w:sz w:val="20"/>
        </w:rPr>
        <w:t xml:space="preserve"> </w:t>
      </w:r>
      <w:r>
        <w:rPr>
          <w:color w:val="212121"/>
          <w:sz w:val="20"/>
        </w:rPr>
        <w:t>stores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department-specific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pacing w:val="-2"/>
          <w:sz w:val="20"/>
        </w:rPr>
        <w:t>information.</w:t>
      </w:r>
    </w:p>
    <w:p w14:paraId="238CDCAC">
      <w:pPr>
        <w:pStyle w:val="9"/>
        <w:numPr>
          <w:ilvl w:val="2"/>
          <w:numId w:val="9"/>
        </w:numPr>
        <w:tabs>
          <w:tab w:val="left" w:pos="464"/>
        </w:tabs>
        <w:spacing w:before="20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COURSE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stores</w:t>
      </w:r>
      <w:r>
        <w:rPr>
          <w:color w:val="212121"/>
          <w:spacing w:val="-11"/>
          <w:sz w:val="20"/>
        </w:rPr>
        <w:t xml:space="preserve"> </w:t>
      </w:r>
      <w:r>
        <w:rPr>
          <w:color w:val="212121"/>
          <w:sz w:val="20"/>
        </w:rPr>
        <w:t>course-specific</w:t>
      </w:r>
      <w:r>
        <w:rPr>
          <w:color w:val="212121"/>
          <w:spacing w:val="-9"/>
          <w:sz w:val="20"/>
        </w:rPr>
        <w:t xml:space="preserve"> </w:t>
      </w:r>
      <w:r>
        <w:rPr>
          <w:color w:val="212121"/>
          <w:spacing w:val="-2"/>
          <w:sz w:val="20"/>
        </w:rPr>
        <w:t>information.</w:t>
      </w:r>
    </w:p>
    <w:p w14:paraId="4B6D83BF">
      <w:pPr>
        <w:pStyle w:val="9"/>
        <w:numPr>
          <w:ilvl w:val="2"/>
          <w:numId w:val="9"/>
        </w:numPr>
        <w:tabs>
          <w:tab w:val="left" w:pos="464"/>
        </w:tabs>
        <w:spacing w:before="22" w:after="0" w:line="240" w:lineRule="auto"/>
        <w:ind w:left="464" w:right="0" w:hanging="95"/>
        <w:jc w:val="left"/>
        <w:rPr>
          <w:sz w:val="20"/>
        </w:rPr>
      </w:pPr>
      <w:r>
        <w:rPr>
          <w:color w:val="212121"/>
          <w:sz w:val="20"/>
        </w:rPr>
        <w:t>ENROLLMENT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stores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relationship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between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student</w:t>
      </w:r>
      <w:r>
        <w:rPr>
          <w:color w:val="212121"/>
          <w:spacing w:val="-7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course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plus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pacing w:val="-2"/>
          <w:sz w:val="20"/>
        </w:rPr>
        <w:t>Grade.</w:t>
      </w:r>
    </w:p>
    <w:p w14:paraId="14A31730">
      <w:pPr>
        <w:pStyle w:val="9"/>
        <w:spacing w:after="0" w:line="240" w:lineRule="auto"/>
        <w:jc w:val="left"/>
        <w:rPr>
          <w:sz w:val="20"/>
        </w:rPr>
        <w:sectPr>
          <w:pgSz w:w="12240" w:h="15840"/>
          <w:pgMar w:top="860" w:right="720" w:bottom="280" w:left="720" w:header="720" w:footer="720" w:gutter="0"/>
          <w:cols w:space="720" w:num="1"/>
        </w:sectPr>
      </w:pPr>
    </w:p>
    <w:p w14:paraId="10A90C19">
      <w:pPr>
        <w:spacing w:line="240" w:lineRule="auto"/>
        <w:ind w:left="2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8420" cy="3862070"/>
                <wp:effectExtent l="9525" t="0" r="1904" b="13970"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420" cy="3862704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EA6BFC">
                            <w:pPr>
                              <w:spacing w:before="100"/>
                              <w:ind w:left="21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CREATE</w:t>
                            </w:r>
                            <w:r>
                              <w:rPr>
                                <w:color w:val="212121"/>
                                <w:spacing w:val="-7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TABLE</w:t>
                            </w:r>
                            <w:r>
                              <w:rPr>
                                <w:color w:val="212121"/>
                                <w:spacing w:val="-9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DEPARTMENT</w:t>
                            </w:r>
                            <w:r>
                              <w:rPr>
                                <w:color w:val="212121"/>
                                <w:spacing w:val="-8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  <w:sz w:val="16"/>
                                <w:shd w:val="clear" w:color="auto" w:fill="F7F7F7"/>
                              </w:rPr>
                              <w:t>(</w:t>
                            </w:r>
                          </w:p>
                          <w:p w14:paraId="57A5ECC8">
                            <w:pPr>
                              <w:spacing w:before="18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DeptID</w:t>
                            </w: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INT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PRIMARY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KEY,</w:t>
                            </w:r>
                          </w:p>
                          <w:p w14:paraId="10ADEFF6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DeptName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 xml:space="preserve"> VARCHAR(100)</w:t>
                            </w:r>
                          </w:p>
                          <w:p w14:paraId="7AE9D8A1">
                            <w:pPr>
                              <w:spacing w:before="15"/>
                              <w:ind w:left="21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>);</w:t>
                            </w:r>
                          </w:p>
                          <w:p w14:paraId="7C60DC84">
                            <w:pPr>
                              <w:pStyle w:val="6"/>
                              <w:spacing w:before="52"/>
                              <w:rPr>
                                <w:sz w:val="16"/>
                              </w:rPr>
                            </w:pPr>
                          </w:p>
                          <w:p w14:paraId="155506E3">
                            <w:pPr>
                              <w:spacing w:before="0"/>
                              <w:ind w:left="21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CREATE</w:t>
                            </w:r>
                            <w:r>
                              <w:rPr>
                                <w:color w:val="212121"/>
                                <w:spacing w:val="-6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TABLE</w:t>
                            </w:r>
                            <w:r>
                              <w:rPr>
                                <w:color w:val="212121"/>
                                <w:spacing w:val="-7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STUDENT</w:t>
                            </w: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  <w:sz w:val="16"/>
                                <w:shd w:val="clear" w:color="auto" w:fill="F7F7F7"/>
                              </w:rPr>
                              <w:t>(</w:t>
                            </w:r>
                          </w:p>
                          <w:p w14:paraId="4DCFB3C0">
                            <w:pPr>
                              <w:spacing w:before="16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8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SID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INT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PRIMARY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KEY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</w:rPr>
                              <w:t>,</w:t>
                            </w:r>
                          </w:p>
                          <w:p w14:paraId="1A037285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 xml:space="preserve"> SName 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>VARCHAR(100)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1A8CFFE2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DeptID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INT,</w:t>
                            </w:r>
                          </w:p>
                          <w:p w14:paraId="429FEF04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FOREIGN</w:t>
                            </w:r>
                            <w:r>
                              <w:rPr>
                                <w:color w:val="212121"/>
                                <w:spacing w:val="-6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KEY</w:t>
                            </w:r>
                            <w:r>
                              <w:rPr>
                                <w:color w:val="212121"/>
                                <w:spacing w:val="-6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(DeptID)</w:t>
                            </w:r>
                            <w:r>
                              <w:rPr>
                                <w:color w:val="212121"/>
                                <w:spacing w:val="-6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REFERENCES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>DEPARTMENT(DeptID)</w:t>
                            </w:r>
                          </w:p>
                          <w:p w14:paraId="736F5F40">
                            <w:pPr>
                              <w:spacing w:before="11"/>
                              <w:ind w:left="21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>);</w:t>
                            </w:r>
                          </w:p>
                          <w:p w14:paraId="2D2D5647">
                            <w:pPr>
                              <w:pStyle w:val="6"/>
                              <w:spacing w:before="56"/>
                              <w:rPr>
                                <w:sz w:val="16"/>
                              </w:rPr>
                            </w:pPr>
                          </w:p>
                          <w:p w14:paraId="04770F1D">
                            <w:pPr>
                              <w:spacing w:before="1"/>
                              <w:ind w:left="21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CREATE</w:t>
                            </w:r>
                            <w:r>
                              <w:rPr>
                                <w:color w:val="212121"/>
                                <w:spacing w:val="-6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TABLE</w:t>
                            </w:r>
                            <w:r>
                              <w:rPr>
                                <w:color w:val="212121"/>
                                <w:spacing w:val="-7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COURSE</w:t>
                            </w: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  <w:sz w:val="16"/>
                                <w:shd w:val="clear" w:color="auto" w:fill="F7F7F7"/>
                              </w:rPr>
                              <w:t>(</w:t>
                            </w:r>
                          </w:p>
                          <w:p w14:paraId="11A36389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3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CID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INT</w:t>
                            </w:r>
                            <w:r>
                              <w:rPr>
                                <w:color w:val="212121"/>
                                <w:spacing w:val="-3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PRIMARY</w:t>
                            </w:r>
                            <w:r>
                              <w:rPr>
                                <w:color w:val="212121"/>
                                <w:spacing w:val="-3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>KEY,</w:t>
                            </w:r>
                          </w:p>
                          <w:p w14:paraId="3A2218FD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1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CName</w:t>
                            </w:r>
                            <w:r>
                              <w:rPr>
                                <w:color w:val="212121"/>
                                <w:spacing w:val="-1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>VARCHAR(100),</w:t>
                            </w:r>
                          </w:p>
                          <w:p w14:paraId="41A622BB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3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Instructor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>VARCHAR(100)</w:t>
                            </w:r>
                          </w:p>
                          <w:p w14:paraId="33A9849A">
                            <w:pPr>
                              <w:spacing w:before="8"/>
                              <w:ind w:left="21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>);</w:t>
                            </w:r>
                          </w:p>
                          <w:p w14:paraId="55C7AF39">
                            <w:pPr>
                              <w:pStyle w:val="6"/>
                              <w:spacing w:before="57"/>
                              <w:rPr>
                                <w:sz w:val="16"/>
                              </w:rPr>
                            </w:pPr>
                          </w:p>
                          <w:p w14:paraId="28CD30A5">
                            <w:pPr>
                              <w:spacing w:before="0"/>
                              <w:ind w:left="21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CREATE</w:t>
                            </w:r>
                            <w:r>
                              <w:rPr>
                                <w:color w:val="212121"/>
                                <w:spacing w:val="-8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TABLE</w:t>
                            </w:r>
                            <w:r>
                              <w:rPr>
                                <w:color w:val="212121"/>
                                <w:spacing w:val="-8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ENROLLMENT</w:t>
                            </w:r>
                            <w:r>
                              <w:rPr>
                                <w:color w:val="212121"/>
                                <w:spacing w:val="-7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10"/>
                                <w:sz w:val="16"/>
                                <w:shd w:val="clear" w:color="auto" w:fill="F7F7F7"/>
                              </w:rPr>
                              <w:t>(</w:t>
                            </w:r>
                          </w:p>
                          <w:p w14:paraId="2282DF51">
                            <w:pPr>
                              <w:spacing w:before="16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 xml:space="preserve">SID 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>INT,</w:t>
                            </w:r>
                          </w:p>
                          <w:p w14:paraId="18E6FD42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CID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>INT,</w:t>
                            </w:r>
                          </w:p>
                          <w:p w14:paraId="3AE36F86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1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Grade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 xml:space="preserve"> VARCHAR(5)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 w14:paraId="4D81ED3E">
                            <w:pPr>
                              <w:spacing w:before="13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PRIMARY</w:t>
                            </w:r>
                            <w:r>
                              <w:rPr>
                                <w:color w:val="212121"/>
                                <w:spacing w:val="-6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KEY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(SID,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 xml:space="preserve"> CID),</w:t>
                            </w:r>
                          </w:p>
                          <w:p w14:paraId="19E7B170">
                            <w:pPr>
                              <w:spacing w:before="13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FOREIGN</w:t>
                            </w: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KEY</w:t>
                            </w: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(SID)</w:t>
                            </w: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REFERENCES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>STUDENT(SID),</w:t>
                            </w:r>
                          </w:p>
                          <w:p w14:paraId="283EA6A5">
                            <w:pPr>
                              <w:spacing w:before="15"/>
                              <w:ind w:left="21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6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FOREIGN</w:t>
                            </w: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KEY</w:t>
                            </w: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(CID)</w:t>
                            </w: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z w:val="16"/>
                                <w:shd w:val="clear" w:color="auto" w:fill="F7F7F7"/>
                              </w:rPr>
                              <w:t>REFERENCES</w:t>
                            </w:r>
                            <w:r>
                              <w:rPr>
                                <w:color w:val="212121"/>
                                <w:spacing w:val="-4"/>
                                <w:sz w:val="16"/>
                                <w:shd w:val="clear" w:color="auto" w:fill="F7F7F7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  <w:spacing w:val="-2"/>
                                <w:sz w:val="16"/>
                                <w:shd w:val="clear" w:color="auto" w:fill="F7F7F7"/>
                              </w:rPr>
                              <w:t>COURSE(CID)</w:t>
                            </w:r>
                          </w:p>
                          <w:p w14:paraId="37E2B0C0">
                            <w:pPr>
                              <w:spacing w:before="27"/>
                              <w:ind w:left="21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pacing w:val="-5"/>
                                <w:sz w:val="16"/>
                                <w:shd w:val="clear" w:color="auto" w:fill="F7F7F7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26" o:spt="202" type="#_x0000_t202" style="height:304.1pt;width:504.6pt;" filled="f" stroked="t" coordsize="21600,21600" o:gfxdata="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CE4yI1gAAAAYBAAAP&#10;AAAAAAAAAAEAIAAAACIAAABkcnMvZG93bnJldi54bWxQSwECFAAUAAAACACHTuJAUt/j5uEBAADZ&#10;AwAADgAAAAAAAAABACAAAAAlAQAAZHJzL2Uyb0RvYy54bWxQSwUGAAAAAAYABgBZAQAAeAUAAAAA&#10;">
                <v:fill on="f" focussize="0,0"/>
                <v:stroke weight="0.96pt" color="#000000" joinstyle="round"/>
                <v:imagedata o:title=""/>
                <o:lock v:ext="edit" aspectratio="f"/>
                <v:textbox inset="0mm,0mm,0mm,0mm">
                  <w:txbxContent>
                    <w:p w14:paraId="08EA6BFC">
                      <w:pPr>
                        <w:spacing w:before="100"/>
                        <w:ind w:left="21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CREATE</w:t>
                      </w:r>
                      <w:r>
                        <w:rPr>
                          <w:color w:val="212121"/>
                          <w:spacing w:val="-7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TABLE</w:t>
                      </w:r>
                      <w:r>
                        <w:rPr>
                          <w:color w:val="212121"/>
                          <w:spacing w:val="-9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DEPARTMENT</w:t>
                      </w:r>
                      <w:r>
                        <w:rPr>
                          <w:color w:val="212121"/>
                          <w:spacing w:val="-8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  <w:sz w:val="16"/>
                          <w:shd w:val="clear" w:color="auto" w:fill="F7F7F7"/>
                        </w:rPr>
                        <w:t>(</w:t>
                      </w:r>
                    </w:p>
                    <w:p w14:paraId="57A5ECC8">
                      <w:pPr>
                        <w:spacing w:before="18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DeptID</w:t>
                      </w: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INT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PRIMARY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KEY,</w:t>
                      </w:r>
                    </w:p>
                    <w:p w14:paraId="10ADEFF6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DeptName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 xml:space="preserve"> VARCHAR(100)</w:t>
                      </w:r>
                    </w:p>
                    <w:p w14:paraId="7AE9D8A1">
                      <w:pPr>
                        <w:spacing w:before="15"/>
                        <w:ind w:left="21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>);</w:t>
                      </w:r>
                    </w:p>
                    <w:p w14:paraId="7C60DC84">
                      <w:pPr>
                        <w:pStyle w:val="6"/>
                        <w:spacing w:before="52"/>
                        <w:rPr>
                          <w:sz w:val="16"/>
                        </w:rPr>
                      </w:pPr>
                    </w:p>
                    <w:p w14:paraId="155506E3">
                      <w:pPr>
                        <w:spacing w:before="0"/>
                        <w:ind w:left="21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CREATE</w:t>
                      </w:r>
                      <w:r>
                        <w:rPr>
                          <w:color w:val="212121"/>
                          <w:spacing w:val="-6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TABLE</w:t>
                      </w:r>
                      <w:r>
                        <w:rPr>
                          <w:color w:val="212121"/>
                          <w:spacing w:val="-7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STUDENT</w:t>
                      </w: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  <w:sz w:val="16"/>
                          <w:shd w:val="clear" w:color="auto" w:fill="F7F7F7"/>
                        </w:rPr>
                        <w:t>(</w:t>
                      </w:r>
                    </w:p>
                    <w:p w14:paraId="4DCFB3C0">
                      <w:pPr>
                        <w:spacing w:before="16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8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SID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INT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PRIMARY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KEY</w:t>
                      </w:r>
                      <w:r>
                        <w:rPr>
                          <w:color w:val="212121"/>
                          <w:spacing w:val="-4"/>
                          <w:sz w:val="16"/>
                        </w:rPr>
                        <w:t>,</w:t>
                      </w:r>
                    </w:p>
                    <w:p w14:paraId="1A037285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 xml:space="preserve"> SName 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>VARCHAR(100)</w:t>
                      </w:r>
                      <w:r>
                        <w:rPr>
                          <w:color w:val="212121"/>
                          <w:spacing w:val="-2"/>
                          <w:sz w:val="16"/>
                        </w:rPr>
                        <w:t>,</w:t>
                      </w:r>
                    </w:p>
                    <w:p w14:paraId="1A8CFFE2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DeptID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INT,</w:t>
                      </w:r>
                    </w:p>
                    <w:p w14:paraId="429FEF04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FOREIGN</w:t>
                      </w:r>
                      <w:r>
                        <w:rPr>
                          <w:color w:val="212121"/>
                          <w:spacing w:val="-6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KEY</w:t>
                      </w:r>
                      <w:r>
                        <w:rPr>
                          <w:color w:val="212121"/>
                          <w:spacing w:val="-6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(DeptID)</w:t>
                      </w:r>
                      <w:r>
                        <w:rPr>
                          <w:color w:val="212121"/>
                          <w:spacing w:val="-6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REFERENCES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>DEPARTMENT(DeptID)</w:t>
                      </w:r>
                    </w:p>
                    <w:p w14:paraId="736F5F40">
                      <w:pPr>
                        <w:spacing w:before="11"/>
                        <w:ind w:left="21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>);</w:t>
                      </w:r>
                    </w:p>
                    <w:p w14:paraId="2D2D5647">
                      <w:pPr>
                        <w:pStyle w:val="6"/>
                        <w:spacing w:before="56"/>
                        <w:rPr>
                          <w:sz w:val="16"/>
                        </w:rPr>
                      </w:pPr>
                    </w:p>
                    <w:p w14:paraId="04770F1D">
                      <w:pPr>
                        <w:spacing w:before="1"/>
                        <w:ind w:left="21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CREATE</w:t>
                      </w:r>
                      <w:r>
                        <w:rPr>
                          <w:color w:val="212121"/>
                          <w:spacing w:val="-6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TABLE</w:t>
                      </w:r>
                      <w:r>
                        <w:rPr>
                          <w:color w:val="212121"/>
                          <w:spacing w:val="-7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COURSE</w:t>
                      </w: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  <w:sz w:val="16"/>
                          <w:shd w:val="clear" w:color="auto" w:fill="F7F7F7"/>
                        </w:rPr>
                        <w:t>(</w:t>
                      </w:r>
                    </w:p>
                    <w:p w14:paraId="11A36389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3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CID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INT</w:t>
                      </w:r>
                      <w:r>
                        <w:rPr>
                          <w:color w:val="212121"/>
                          <w:spacing w:val="-3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PRIMARY</w:t>
                      </w:r>
                      <w:r>
                        <w:rPr>
                          <w:color w:val="212121"/>
                          <w:spacing w:val="-3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>KEY,</w:t>
                      </w:r>
                    </w:p>
                    <w:p w14:paraId="3A2218FD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1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CName</w:t>
                      </w:r>
                      <w:r>
                        <w:rPr>
                          <w:color w:val="212121"/>
                          <w:spacing w:val="-1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>VARCHAR(100),</w:t>
                      </w:r>
                    </w:p>
                    <w:p w14:paraId="41A622BB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3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Instructor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>VARCHAR(100)</w:t>
                      </w:r>
                    </w:p>
                    <w:p w14:paraId="33A9849A">
                      <w:pPr>
                        <w:spacing w:before="8"/>
                        <w:ind w:left="21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>);</w:t>
                      </w:r>
                    </w:p>
                    <w:p w14:paraId="55C7AF39">
                      <w:pPr>
                        <w:pStyle w:val="6"/>
                        <w:spacing w:before="57"/>
                        <w:rPr>
                          <w:sz w:val="16"/>
                        </w:rPr>
                      </w:pPr>
                    </w:p>
                    <w:p w14:paraId="28CD30A5">
                      <w:pPr>
                        <w:spacing w:before="0"/>
                        <w:ind w:left="21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CREATE</w:t>
                      </w:r>
                      <w:r>
                        <w:rPr>
                          <w:color w:val="212121"/>
                          <w:spacing w:val="-8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TABLE</w:t>
                      </w:r>
                      <w:r>
                        <w:rPr>
                          <w:color w:val="212121"/>
                          <w:spacing w:val="-8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ENROLLMENT</w:t>
                      </w:r>
                      <w:r>
                        <w:rPr>
                          <w:color w:val="212121"/>
                          <w:spacing w:val="-7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10"/>
                          <w:sz w:val="16"/>
                          <w:shd w:val="clear" w:color="auto" w:fill="F7F7F7"/>
                        </w:rPr>
                        <w:t>(</w:t>
                      </w:r>
                    </w:p>
                    <w:p w14:paraId="2282DF51">
                      <w:pPr>
                        <w:spacing w:before="16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 xml:space="preserve">SID 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>INT,</w:t>
                      </w:r>
                    </w:p>
                    <w:p w14:paraId="18E6FD42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CID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>INT,</w:t>
                      </w:r>
                    </w:p>
                    <w:p w14:paraId="3AE36F86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1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Grade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 xml:space="preserve"> VARCHAR(5)</w:t>
                      </w:r>
                      <w:r>
                        <w:rPr>
                          <w:color w:val="212121"/>
                          <w:spacing w:val="-2"/>
                          <w:sz w:val="16"/>
                        </w:rPr>
                        <w:t>,</w:t>
                      </w:r>
                    </w:p>
                    <w:p w14:paraId="4D81ED3E">
                      <w:pPr>
                        <w:spacing w:before="13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PRIMARY</w:t>
                      </w:r>
                      <w:r>
                        <w:rPr>
                          <w:color w:val="212121"/>
                          <w:spacing w:val="-6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KEY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(SID,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 xml:space="preserve"> CID),</w:t>
                      </w:r>
                    </w:p>
                    <w:p w14:paraId="19E7B170">
                      <w:pPr>
                        <w:spacing w:before="13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FOREIGN</w:t>
                      </w: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KEY</w:t>
                      </w: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(SID)</w:t>
                      </w: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REFERENCES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>STUDENT(SID),</w:t>
                      </w:r>
                    </w:p>
                    <w:p w14:paraId="283EA6A5">
                      <w:pPr>
                        <w:spacing w:before="15"/>
                        <w:ind w:left="21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6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FOREIGN</w:t>
                      </w: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KEY</w:t>
                      </w: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(CID)</w:t>
                      </w: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z w:val="16"/>
                          <w:shd w:val="clear" w:color="auto" w:fill="F7F7F7"/>
                        </w:rPr>
                        <w:t>REFERENCES</w:t>
                      </w:r>
                      <w:r>
                        <w:rPr>
                          <w:color w:val="212121"/>
                          <w:spacing w:val="-4"/>
                          <w:sz w:val="16"/>
                          <w:shd w:val="clear" w:color="auto" w:fill="F7F7F7"/>
                        </w:rPr>
                        <w:t xml:space="preserve"> </w:t>
                      </w:r>
                      <w:r>
                        <w:rPr>
                          <w:color w:val="212121"/>
                          <w:spacing w:val="-2"/>
                          <w:sz w:val="16"/>
                          <w:shd w:val="clear" w:color="auto" w:fill="F7F7F7"/>
                        </w:rPr>
                        <w:t>COURSE(CID)</w:t>
                      </w:r>
                    </w:p>
                    <w:p w14:paraId="37E2B0C0">
                      <w:pPr>
                        <w:spacing w:before="27"/>
                        <w:ind w:left="21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pacing w:val="-5"/>
                          <w:sz w:val="16"/>
                          <w:shd w:val="clear" w:color="auto" w:fill="F7F7F7"/>
                        </w:rPr>
                        <w:t>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925B8C3">
      <w:pPr>
        <w:pStyle w:val="6"/>
      </w:pPr>
    </w:p>
    <w:p w14:paraId="2D94100E">
      <w:pPr>
        <w:pStyle w:val="6"/>
        <w:spacing w:before="85" w:after="1"/>
      </w:pP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47CB37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10084" w:type="dxa"/>
          </w:tcPr>
          <w:p w14:paraId="27E00FD3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7CA123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5" w:hRule="atLeast"/>
        </w:trPr>
        <w:tc>
          <w:tcPr>
            <w:tcW w:w="10084" w:type="dxa"/>
          </w:tcPr>
          <w:p w14:paraId="1256DC38">
            <w:pPr>
              <w:pStyle w:val="10"/>
              <w:spacing w:line="259" w:lineRule="auto"/>
              <w:ind w:left="228" w:right="846" w:hanging="3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decomposition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separates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independent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facts,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removes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transitive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dependencies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and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reduces</w:t>
            </w:r>
            <w:r>
              <w:rPr>
                <w:color w:val="212121"/>
                <w:spacing w:val="-6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insertion,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deletion</w:t>
            </w:r>
            <w:r>
              <w:rPr>
                <w:color w:val="212121"/>
                <w:spacing w:val="-4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and</w:t>
            </w:r>
            <w:r>
              <w:rPr>
                <w:color w:val="212121"/>
                <w:sz w:val="1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update</w:t>
            </w:r>
            <w:r>
              <w:rPr>
                <w:color w:val="212121"/>
                <w:spacing w:val="4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</w:rPr>
              <w:t>anomalies. The resulting design is in 3NF under the stated dependencies.</w:t>
            </w:r>
          </w:p>
        </w:tc>
      </w:tr>
    </w:tbl>
    <w:p w14:paraId="421B1092">
      <w:pPr>
        <w:pStyle w:val="6"/>
        <w:spacing w:before="236"/>
        <w:rPr>
          <w:sz w:val="30"/>
        </w:rPr>
      </w:pPr>
    </w:p>
    <w:p w14:paraId="4D23ED27">
      <w:pPr>
        <w:pStyle w:val="2"/>
        <w:spacing w:before="1"/>
      </w:pPr>
      <w:r>
        <w:rPr>
          <w:color w:val="17365D"/>
        </w:rPr>
        <w:t>QUESTION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10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—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Attribute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Closure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&amp;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Candidate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4"/>
        </w:rPr>
        <w:t>Keys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55274D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0084" w:type="dxa"/>
          </w:tcPr>
          <w:p w14:paraId="5A2B2B6F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799973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10084" w:type="dxa"/>
          </w:tcPr>
          <w:p w14:paraId="48490C07">
            <w:pPr>
              <w:pStyle w:val="10"/>
              <w:ind w:left="225"/>
              <w:rPr>
                <w:sz w:val="19"/>
              </w:rPr>
            </w:pPr>
            <w:r>
              <w:rPr>
                <w:color w:val="212121"/>
                <w:sz w:val="19"/>
              </w:rPr>
              <w:t>Compute</w:t>
            </w:r>
            <w:r>
              <w:rPr>
                <w:color w:val="212121"/>
                <w:spacing w:val="-9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closure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of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attribute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sets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for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given</w:t>
            </w:r>
            <w:r>
              <w:rPr>
                <w:color w:val="212121"/>
                <w:spacing w:val="-4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FDs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and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determine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all</w:t>
            </w:r>
            <w:r>
              <w:rPr>
                <w:color w:val="212121"/>
                <w:spacing w:val="-5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candidate</w:t>
            </w:r>
            <w:r>
              <w:rPr>
                <w:color w:val="212121"/>
                <w:spacing w:val="-7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keys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for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z w:val="19"/>
              </w:rPr>
              <w:t>the</w:t>
            </w:r>
            <w:r>
              <w:rPr>
                <w:color w:val="212121"/>
                <w:spacing w:val="-6"/>
                <w:sz w:val="19"/>
              </w:rPr>
              <w:t xml:space="preserve"> </w:t>
            </w:r>
            <w:r>
              <w:rPr>
                <w:color w:val="212121"/>
                <w:spacing w:val="-2"/>
                <w:sz w:val="19"/>
              </w:rPr>
              <w:t>relation.</w:t>
            </w:r>
          </w:p>
        </w:tc>
      </w:tr>
    </w:tbl>
    <w:p w14:paraId="59F904CD">
      <w:pPr>
        <w:pStyle w:val="6"/>
        <w:rPr>
          <w:b/>
        </w:rPr>
      </w:pPr>
    </w:p>
    <w:p w14:paraId="05CA8191">
      <w:pPr>
        <w:pStyle w:val="6"/>
        <w:spacing w:before="121"/>
        <w:rPr>
          <w:b/>
        </w:rPr>
      </w:pP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5D3E00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10084" w:type="dxa"/>
          </w:tcPr>
          <w:p w14:paraId="39BBCD4F">
            <w:pPr>
              <w:pStyle w:val="10"/>
              <w:spacing w:before="0"/>
              <w:ind w:left="0"/>
              <w:rPr>
                <w:sz w:val="18"/>
              </w:rPr>
            </w:pPr>
          </w:p>
        </w:tc>
      </w:tr>
      <w:tr w14:paraId="6DF934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0084" w:type="dxa"/>
          </w:tcPr>
          <w:p w14:paraId="3FB7F161">
            <w:pPr>
              <w:pStyle w:val="10"/>
              <w:spacing w:line="276" w:lineRule="auto"/>
              <w:ind w:left="228" w:right="1124" w:hanging="5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FBE3D5"/>
              </w:rPr>
              <w:t>The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assessment</w:t>
            </w:r>
            <w:r>
              <w:rPr>
                <w:color w:val="212121"/>
                <w:spacing w:val="-2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brief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does</w:t>
            </w:r>
            <w:r>
              <w:rPr>
                <w:color w:val="212121"/>
                <w:spacing w:val="-4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not</w:t>
            </w:r>
            <w:r>
              <w:rPr>
                <w:color w:val="212121"/>
                <w:spacing w:val="-4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provide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the</w:t>
            </w:r>
            <w:r>
              <w:rPr>
                <w:color w:val="212121"/>
                <w:spacing w:val="-4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specific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relation</w:t>
            </w:r>
            <w:r>
              <w:rPr>
                <w:color w:val="212121"/>
                <w:spacing w:val="-1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and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FD</w:t>
            </w:r>
            <w:r>
              <w:rPr>
                <w:color w:val="212121"/>
                <w:spacing w:val="-2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set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for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Q10.</w:t>
            </w:r>
            <w:r>
              <w:rPr>
                <w:color w:val="212121"/>
                <w:spacing w:val="-2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To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demonstrate</w:t>
            </w:r>
            <w:r>
              <w:rPr>
                <w:color w:val="212121"/>
                <w:spacing w:val="-5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the</w:t>
            </w:r>
            <w:r>
              <w:rPr>
                <w:color w:val="212121"/>
                <w:spacing w:val="-3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required</w:t>
            </w:r>
            <w:r>
              <w:rPr>
                <w:color w:val="212121"/>
                <w:sz w:val="19"/>
              </w:rPr>
              <w:t xml:space="preserve"> </w:t>
            </w:r>
            <w:r>
              <w:rPr>
                <w:color w:val="212121"/>
                <w:sz w:val="19"/>
                <w:shd w:val="clear" w:color="auto" w:fill="FBE3D5"/>
              </w:rPr>
              <w:t>calculation</w:t>
            </w:r>
            <w:r>
              <w:rPr>
                <w:color w:val="212121"/>
                <w:spacing w:val="40"/>
                <w:sz w:val="19"/>
                <w:shd w:val="clear" w:color="auto" w:fill="FBE3D5"/>
              </w:rPr>
              <w:t xml:space="preserve"> </w:t>
            </w:r>
            <w:r>
              <w:rPr>
                <w:color w:val="212121"/>
                <w:sz w:val="19"/>
              </w:rPr>
              <w:t>completely, this submission uses R(A,B,C,D,E) with FDs: A→B, B→C, CD→E, E→A.</w:t>
            </w:r>
          </w:p>
        </w:tc>
      </w:tr>
    </w:tbl>
    <w:p w14:paraId="53AE94C1">
      <w:pPr>
        <w:pStyle w:val="10"/>
        <w:spacing w:after="0" w:line="276" w:lineRule="auto"/>
        <w:rPr>
          <w:sz w:val="19"/>
        </w:rPr>
        <w:sectPr>
          <w:pgSz w:w="12240" w:h="15840"/>
          <w:pgMar w:top="940" w:right="720" w:bottom="280" w:left="720" w:header="720" w:footer="720" w:gutter="0"/>
          <w:cols w:space="720" w:num="1"/>
        </w:sectPr>
      </w:pPr>
    </w:p>
    <w:p w14:paraId="06272140">
      <w:pPr>
        <w:pStyle w:val="3"/>
        <w:numPr>
          <w:ilvl w:val="1"/>
          <w:numId w:val="10"/>
        </w:numPr>
        <w:tabs>
          <w:tab w:val="left" w:pos="854"/>
        </w:tabs>
        <w:spacing w:before="71" w:after="0" w:line="240" w:lineRule="auto"/>
        <w:ind w:left="854" w:right="0" w:hanging="480"/>
        <w:jc w:val="left"/>
      </w:pPr>
      <w:r>
        <w:rPr>
          <w:color w:val="2E75B5"/>
        </w:rPr>
        <w:t>Closure</w:t>
      </w:r>
      <w:r>
        <w:rPr>
          <w:color w:val="2E75B5"/>
          <w:spacing w:val="-6"/>
        </w:rPr>
        <w:t xml:space="preserve"> </w:t>
      </w:r>
      <w:r>
        <w:rPr>
          <w:color w:val="2E75B5"/>
          <w:spacing w:val="-2"/>
        </w:rPr>
        <w:t>calculations</w:t>
      </w:r>
    </w:p>
    <w:p w14:paraId="7740F52D">
      <w:pPr>
        <w:pStyle w:val="6"/>
        <w:spacing w:before="131"/>
        <w:ind w:left="367"/>
      </w:pPr>
      <w:r>
        <w:rPr>
          <w:color w:val="212121"/>
        </w:rPr>
        <w:t>Given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{A→B,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B→C,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CD→E,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E→A}:</w:t>
      </w:r>
    </w:p>
    <w:p w14:paraId="1B811FB2">
      <w:pPr>
        <w:pStyle w:val="6"/>
      </w:pPr>
    </w:p>
    <w:p w14:paraId="29B96C72">
      <w:pPr>
        <w:pStyle w:val="6"/>
        <w:spacing w:before="32"/>
      </w:pPr>
    </w:p>
    <w:p w14:paraId="101CEF1D">
      <w:pPr>
        <w:pStyle w:val="6"/>
        <w:spacing w:before="1"/>
        <w:ind w:left="362"/>
      </w:pP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alone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cannot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derive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candidate</w:t>
      </w:r>
      <w:r>
        <w:rPr>
          <w:color w:val="212121"/>
          <w:spacing w:val="-4"/>
        </w:rPr>
        <w:t xml:space="preserve"> key.</w:t>
      </w:r>
    </w:p>
    <w:p w14:paraId="2B1FFACD">
      <w:pPr>
        <w:pStyle w:val="6"/>
        <w:rPr>
          <w:sz w:val="21"/>
        </w:rPr>
      </w:pPr>
      <w:r>
        <w:br w:type="column"/>
      </w:r>
    </w:p>
    <w:p w14:paraId="783541B9">
      <w:pPr>
        <w:pStyle w:val="6"/>
        <w:rPr>
          <w:sz w:val="21"/>
        </w:rPr>
      </w:pPr>
    </w:p>
    <w:p w14:paraId="4FA954CE">
      <w:pPr>
        <w:pStyle w:val="6"/>
        <w:spacing w:before="107"/>
        <w:rPr>
          <w:sz w:val="21"/>
        </w:rPr>
      </w:pPr>
    </w:p>
    <w:p w14:paraId="25306DA0">
      <w:pPr>
        <w:spacing w:before="0"/>
        <w:ind w:left="170" w:right="0" w:firstLine="0"/>
        <w:jc w:val="left"/>
        <w:rPr>
          <w:b/>
          <w:sz w:val="21"/>
        </w:rPr>
      </w:pPr>
      <w:r>
        <w:rPr>
          <w:b/>
          <w:color w:val="17365D"/>
          <w:sz w:val="21"/>
        </w:rPr>
        <w:t>A⁺</w:t>
      </w:r>
      <w:r>
        <w:rPr>
          <w:b/>
          <w:color w:val="17365D"/>
          <w:spacing w:val="-1"/>
          <w:sz w:val="21"/>
        </w:rPr>
        <w:t xml:space="preserve"> </w:t>
      </w:r>
      <w:r>
        <w:rPr>
          <w:b/>
          <w:color w:val="17365D"/>
          <w:sz w:val="21"/>
        </w:rPr>
        <w:t xml:space="preserve">= </w:t>
      </w:r>
      <w:r>
        <w:rPr>
          <w:b/>
          <w:color w:val="17365D"/>
          <w:spacing w:val="-2"/>
          <w:sz w:val="21"/>
        </w:rPr>
        <w:t>{A,B,C}</w:t>
      </w:r>
    </w:p>
    <w:p w14:paraId="6417621D">
      <w:pPr>
        <w:spacing w:after="0"/>
        <w:jc w:val="left"/>
        <w:rPr>
          <w:b/>
          <w:sz w:val="21"/>
        </w:rPr>
        <w:sectPr>
          <w:pgSz w:w="12240" w:h="15840"/>
          <w:pgMar w:top="1140" w:right="720" w:bottom="280" w:left="720" w:header="720" w:footer="720" w:gutter="0"/>
          <w:cols w:equalWidth="0" w:num="2">
            <w:col w:w="4620" w:space="40"/>
            <w:col w:w="6140"/>
          </w:cols>
        </w:sectPr>
      </w:pPr>
    </w:p>
    <w:p w14:paraId="38DF03F2">
      <w:pPr>
        <w:spacing w:before="94"/>
        <w:ind w:left="170" w:right="423" w:firstLine="0"/>
        <w:jc w:val="center"/>
        <w:rPr>
          <w:rFonts w:ascii="Tahoma" w:hAnsi="Tahoma"/>
          <w:b/>
          <w:sz w:val="21"/>
        </w:rPr>
      </w:pPr>
      <w:r>
        <w:rPr>
          <w:rFonts w:ascii="Tahoma" w:hAnsi="Tahoma"/>
          <w:b/>
          <w:color w:val="17365D"/>
          <w:w w:val="90"/>
          <w:sz w:val="21"/>
        </w:rPr>
        <w:t>AD⁺</w:t>
      </w:r>
      <w:r>
        <w:rPr>
          <w:rFonts w:ascii="Tahoma" w:hAnsi="Tahoma"/>
          <w:b/>
          <w:color w:val="17365D"/>
          <w:spacing w:val="6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=</w:t>
      </w:r>
      <w:r>
        <w:rPr>
          <w:rFonts w:ascii="Tahoma" w:hAnsi="Tahoma"/>
          <w:b/>
          <w:color w:val="17365D"/>
          <w:spacing w:val="4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{A,D}</w:t>
      </w:r>
      <w:r>
        <w:rPr>
          <w:rFonts w:ascii="Tahoma" w:hAnsi="Tahoma"/>
          <w:b/>
          <w:color w:val="17365D"/>
          <w:spacing w:val="7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pacing w:val="4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{A,B,D}</w:t>
      </w:r>
      <w:r>
        <w:rPr>
          <w:rFonts w:ascii="Tahoma" w:hAnsi="Tahoma"/>
          <w:b/>
          <w:color w:val="17365D"/>
          <w:spacing w:val="4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pacing w:val="6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{A,B,C,D}</w:t>
      </w:r>
      <w:r>
        <w:rPr>
          <w:rFonts w:ascii="Tahoma" w:hAnsi="Tahoma"/>
          <w:b/>
          <w:color w:val="17365D"/>
          <w:spacing w:val="5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pacing w:val="4"/>
          <w:sz w:val="21"/>
        </w:rPr>
        <w:t xml:space="preserve"> </w:t>
      </w:r>
      <w:r>
        <w:rPr>
          <w:rFonts w:ascii="Tahoma" w:hAnsi="Tahoma"/>
          <w:b/>
          <w:color w:val="17365D"/>
          <w:spacing w:val="-2"/>
          <w:w w:val="90"/>
          <w:sz w:val="21"/>
        </w:rPr>
        <w:t>{A,B,C,D,E}</w:t>
      </w:r>
    </w:p>
    <w:p w14:paraId="2316ED35">
      <w:pPr>
        <w:pStyle w:val="6"/>
        <w:spacing w:before="145"/>
        <w:ind w:left="362"/>
      </w:pPr>
      <w:r>
        <w:rPr>
          <w:color w:val="212121"/>
        </w:rPr>
        <w:t>Therefore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candidate</w:t>
      </w:r>
      <w:r>
        <w:rPr>
          <w:color w:val="212121"/>
          <w:spacing w:val="-4"/>
        </w:rPr>
        <w:t xml:space="preserve"> key.</w:t>
      </w:r>
    </w:p>
    <w:p w14:paraId="35447ECB">
      <w:pPr>
        <w:spacing w:before="92"/>
        <w:ind w:left="257" w:right="423" w:firstLine="0"/>
        <w:jc w:val="center"/>
        <w:rPr>
          <w:rFonts w:ascii="Tahoma" w:hAnsi="Tahoma"/>
          <w:b/>
          <w:sz w:val="21"/>
        </w:rPr>
      </w:pPr>
      <w:r>
        <w:rPr>
          <w:rFonts w:ascii="Tahoma" w:hAnsi="Tahoma"/>
          <w:b/>
          <w:color w:val="17365D"/>
          <w:w w:val="90"/>
          <w:sz w:val="21"/>
        </w:rPr>
        <w:t>BD⁺</w:t>
      </w:r>
      <w:r>
        <w:rPr>
          <w:rFonts w:ascii="Tahoma" w:hAnsi="Tahoma"/>
          <w:b/>
          <w:color w:val="17365D"/>
          <w:spacing w:val="-2"/>
          <w:w w:val="90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=</w:t>
      </w:r>
      <w:r>
        <w:rPr>
          <w:rFonts w:ascii="Tahoma" w:hAnsi="Tahoma"/>
          <w:b/>
          <w:color w:val="17365D"/>
          <w:spacing w:val="-3"/>
          <w:w w:val="90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{B,D}</w:t>
      </w:r>
      <w:r>
        <w:rPr>
          <w:rFonts w:ascii="Tahoma" w:hAnsi="Tahoma"/>
          <w:b/>
          <w:color w:val="17365D"/>
          <w:spacing w:val="-4"/>
          <w:w w:val="90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pacing w:val="-1"/>
          <w:w w:val="90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{B,C,D}</w:t>
      </w:r>
      <w:r>
        <w:rPr>
          <w:rFonts w:ascii="Tahoma" w:hAnsi="Tahoma"/>
          <w:b/>
          <w:color w:val="17365D"/>
          <w:spacing w:val="-7"/>
          <w:w w:val="90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pacing w:val="-2"/>
          <w:w w:val="90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{B,C,D,E}</w:t>
      </w:r>
      <w:r>
        <w:rPr>
          <w:rFonts w:ascii="Tahoma" w:hAnsi="Tahoma"/>
          <w:b/>
          <w:color w:val="17365D"/>
          <w:spacing w:val="-2"/>
          <w:w w:val="90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pacing w:val="-2"/>
          <w:w w:val="90"/>
          <w:sz w:val="21"/>
        </w:rPr>
        <w:t xml:space="preserve"> {A,B,C,D,E}</w:t>
      </w:r>
    </w:p>
    <w:p w14:paraId="2C909225">
      <w:pPr>
        <w:pStyle w:val="6"/>
        <w:spacing w:before="149"/>
        <w:ind w:left="362"/>
      </w:pPr>
      <w:r>
        <w:rPr>
          <w:color w:val="212121"/>
        </w:rPr>
        <w:t>Therefore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candidate</w:t>
      </w:r>
      <w:r>
        <w:rPr>
          <w:color w:val="212121"/>
          <w:spacing w:val="-4"/>
        </w:rPr>
        <w:t xml:space="preserve"> key.</w:t>
      </w:r>
    </w:p>
    <w:p w14:paraId="466135C3">
      <w:pPr>
        <w:spacing w:before="92"/>
        <w:ind w:left="225" w:right="423" w:firstLine="0"/>
        <w:jc w:val="center"/>
        <w:rPr>
          <w:rFonts w:ascii="Tahoma" w:hAnsi="Tahoma"/>
          <w:b/>
          <w:sz w:val="21"/>
        </w:rPr>
      </w:pPr>
      <w:r>
        <w:rPr>
          <w:rFonts w:ascii="Tahoma" w:hAnsi="Tahoma"/>
          <w:b/>
          <w:color w:val="17365D"/>
          <w:w w:val="90"/>
          <w:sz w:val="21"/>
        </w:rPr>
        <w:t>CD⁺</w:t>
      </w:r>
      <w:r>
        <w:rPr>
          <w:rFonts w:ascii="Tahoma" w:hAnsi="Tahoma"/>
          <w:b/>
          <w:color w:val="17365D"/>
          <w:spacing w:val="3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=</w:t>
      </w:r>
      <w:r>
        <w:rPr>
          <w:rFonts w:ascii="Tahoma" w:hAnsi="Tahoma"/>
          <w:b/>
          <w:color w:val="17365D"/>
          <w:spacing w:val="3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{C,D}</w:t>
      </w:r>
      <w:r>
        <w:rPr>
          <w:rFonts w:ascii="Tahoma" w:hAnsi="Tahoma"/>
          <w:b/>
          <w:color w:val="17365D"/>
          <w:spacing w:val="1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pacing w:val="2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{C,D,E}</w:t>
      </w:r>
      <w:r>
        <w:rPr>
          <w:rFonts w:ascii="Tahoma" w:hAnsi="Tahoma"/>
          <w:b/>
          <w:color w:val="17365D"/>
          <w:spacing w:val="3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pacing w:val="3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{A,C,D,E}</w:t>
      </w:r>
      <w:r>
        <w:rPr>
          <w:rFonts w:ascii="Tahoma" w:hAnsi="Tahoma"/>
          <w:b/>
          <w:color w:val="17365D"/>
          <w:spacing w:val="4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pacing w:val="2"/>
          <w:sz w:val="21"/>
        </w:rPr>
        <w:t xml:space="preserve"> </w:t>
      </w:r>
      <w:r>
        <w:rPr>
          <w:rFonts w:ascii="Tahoma" w:hAnsi="Tahoma"/>
          <w:b/>
          <w:color w:val="17365D"/>
          <w:spacing w:val="-2"/>
          <w:w w:val="90"/>
          <w:sz w:val="21"/>
        </w:rPr>
        <w:t>{A,B,C,D,E}</w:t>
      </w:r>
    </w:p>
    <w:p w14:paraId="0E6E06AE">
      <w:pPr>
        <w:pStyle w:val="6"/>
        <w:spacing w:before="147"/>
        <w:ind w:left="362"/>
      </w:pPr>
      <w:r>
        <w:rPr>
          <w:color w:val="212121"/>
        </w:rPr>
        <w:t>Therefore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candidate</w:t>
      </w:r>
      <w:r>
        <w:rPr>
          <w:color w:val="212121"/>
          <w:spacing w:val="-4"/>
        </w:rPr>
        <w:t xml:space="preserve"> key.</w:t>
      </w:r>
    </w:p>
    <w:p w14:paraId="05EDD7C5">
      <w:pPr>
        <w:spacing w:before="93"/>
        <w:ind w:left="220" w:right="423" w:firstLine="0"/>
        <w:jc w:val="center"/>
        <w:rPr>
          <w:rFonts w:ascii="Tahoma" w:hAnsi="Tahoma"/>
          <w:b/>
          <w:sz w:val="21"/>
        </w:rPr>
      </w:pPr>
      <w:r>
        <w:rPr>
          <w:rFonts w:ascii="Tahoma" w:hAnsi="Tahoma"/>
          <w:b/>
          <w:color w:val="17365D"/>
          <w:w w:val="90"/>
          <w:sz w:val="21"/>
        </w:rPr>
        <w:t>DE⁺</w:t>
      </w:r>
      <w:r>
        <w:rPr>
          <w:rFonts w:ascii="Tahoma" w:hAnsi="Tahoma"/>
          <w:b/>
          <w:color w:val="17365D"/>
          <w:spacing w:val="-1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=</w:t>
      </w:r>
      <w:r>
        <w:rPr>
          <w:rFonts w:ascii="Tahoma" w:hAnsi="Tahoma"/>
          <w:b/>
          <w:color w:val="17365D"/>
          <w:spacing w:val="2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{D,E}</w:t>
      </w:r>
      <w:r>
        <w:rPr>
          <w:rFonts w:ascii="Tahoma" w:hAnsi="Tahoma"/>
          <w:b/>
          <w:color w:val="17365D"/>
          <w:spacing w:val="1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pacing w:val="2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{A,D,E}</w:t>
      </w:r>
      <w:r>
        <w:rPr>
          <w:rFonts w:ascii="Tahoma" w:hAnsi="Tahoma"/>
          <w:b/>
          <w:color w:val="17365D"/>
          <w:spacing w:val="-2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pacing w:val="2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{A,B,D,E}</w:t>
      </w:r>
      <w:r>
        <w:rPr>
          <w:rFonts w:ascii="Tahoma" w:hAnsi="Tahoma"/>
          <w:b/>
          <w:color w:val="17365D"/>
          <w:spacing w:val="1"/>
          <w:sz w:val="21"/>
        </w:rPr>
        <w:t xml:space="preserve"> </w:t>
      </w:r>
      <w:r>
        <w:rPr>
          <w:rFonts w:ascii="Tahoma" w:hAnsi="Tahoma"/>
          <w:b/>
          <w:color w:val="17365D"/>
          <w:w w:val="90"/>
          <w:sz w:val="21"/>
        </w:rPr>
        <w:t>→</w:t>
      </w:r>
      <w:r>
        <w:rPr>
          <w:rFonts w:ascii="Tahoma" w:hAnsi="Tahoma"/>
          <w:b/>
          <w:color w:val="17365D"/>
          <w:sz w:val="21"/>
        </w:rPr>
        <w:t xml:space="preserve"> </w:t>
      </w:r>
      <w:r>
        <w:rPr>
          <w:rFonts w:ascii="Tahoma" w:hAnsi="Tahoma"/>
          <w:b/>
          <w:color w:val="17365D"/>
          <w:spacing w:val="-2"/>
          <w:w w:val="90"/>
          <w:sz w:val="21"/>
        </w:rPr>
        <w:t>{A,B,C,D,E}</w:t>
      </w:r>
    </w:p>
    <w:p w14:paraId="5E55D6C4">
      <w:pPr>
        <w:pStyle w:val="6"/>
        <w:spacing w:before="146"/>
        <w:ind w:left="362"/>
      </w:pPr>
      <w:r>
        <w:rPr>
          <w:color w:val="212121"/>
        </w:rPr>
        <w:t>Therefore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candidate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4"/>
        </w:rPr>
        <w:t>key.</w:t>
      </w:r>
    </w:p>
    <w:p w14:paraId="7A7B7951">
      <w:pPr>
        <w:pStyle w:val="3"/>
        <w:numPr>
          <w:ilvl w:val="1"/>
          <w:numId w:val="10"/>
        </w:numPr>
        <w:tabs>
          <w:tab w:val="left" w:pos="854"/>
        </w:tabs>
        <w:spacing w:before="115" w:after="0" w:line="240" w:lineRule="auto"/>
        <w:ind w:left="854" w:right="0" w:hanging="480"/>
        <w:jc w:val="left"/>
      </w:pPr>
      <w:r>
        <w:rPr>
          <w:color w:val="2E75B5"/>
        </w:rPr>
        <w:t>Candidate</w:t>
      </w:r>
      <w:r>
        <w:rPr>
          <w:color w:val="2E75B5"/>
          <w:spacing w:val="-4"/>
        </w:rPr>
        <w:t xml:space="preserve"> </w:t>
      </w:r>
      <w:r>
        <w:rPr>
          <w:color w:val="2E75B5"/>
        </w:rPr>
        <w:t>key</w:t>
      </w:r>
      <w:r>
        <w:rPr>
          <w:color w:val="2E75B5"/>
          <w:spacing w:val="-1"/>
        </w:rPr>
        <w:t xml:space="preserve"> </w:t>
      </w:r>
      <w:r>
        <w:rPr>
          <w:color w:val="2E75B5"/>
          <w:spacing w:val="-2"/>
        </w:rPr>
        <w:t>verification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3"/>
        <w:gridCol w:w="3361"/>
      </w:tblGrid>
      <w:tr w14:paraId="220B2B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361" w:type="dxa"/>
          </w:tcPr>
          <w:p w14:paraId="427B4F6F">
            <w:pPr>
              <w:pStyle w:val="10"/>
              <w:ind w:left="22" w:righ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>Set</w:t>
            </w:r>
          </w:p>
        </w:tc>
        <w:tc>
          <w:tcPr>
            <w:tcW w:w="3363" w:type="dxa"/>
          </w:tcPr>
          <w:p w14:paraId="3E000E37">
            <w:pPr>
              <w:pStyle w:val="10"/>
              <w:ind w:left="18" w:right="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  <w:shd w:val="clear" w:color="auto" w:fill="17365D"/>
              </w:rPr>
              <w:t>Closure</w:t>
            </w:r>
          </w:p>
        </w:tc>
        <w:tc>
          <w:tcPr>
            <w:tcW w:w="3361" w:type="dxa"/>
          </w:tcPr>
          <w:p w14:paraId="043C9F9D">
            <w:pPr>
              <w:pStyle w:val="10"/>
              <w:ind w:left="107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  <w:shd w:val="clear" w:color="auto" w:fill="17365D"/>
              </w:rPr>
              <w:t>Candidate</w:t>
            </w:r>
            <w:r>
              <w:rPr>
                <w:b/>
                <w:color w:val="FFFFFF"/>
                <w:spacing w:val="-5"/>
                <w:sz w:val="18"/>
                <w:shd w:val="clear" w:color="auto" w:fill="17365D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  <w:shd w:val="clear" w:color="auto" w:fill="17365D"/>
              </w:rPr>
              <w:t>key?</w:t>
            </w:r>
          </w:p>
        </w:tc>
      </w:tr>
      <w:tr w14:paraId="303C00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3361" w:type="dxa"/>
          </w:tcPr>
          <w:p w14:paraId="5AF8037C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AD</w:t>
            </w:r>
          </w:p>
        </w:tc>
        <w:tc>
          <w:tcPr>
            <w:tcW w:w="3363" w:type="dxa"/>
          </w:tcPr>
          <w:p w14:paraId="3B0360BA">
            <w:pPr>
              <w:pStyle w:val="10"/>
              <w:spacing w:before="102"/>
              <w:ind w:left="237"/>
              <w:rPr>
                <w:sz w:val="16"/>
              </w:rPr>
            </w:pPr>
            <w:r>
              <w:rPr>
                <w:color w:val="212121"/>
                <w:spacing w:val="-2"/>
                <w:sz w:val="16"/>
                <w:shd w:val="clear" w:color="auto" w:fill="F3F7FA"/>
              </w:rPr>
              <w:t>{A,B,C,D,E}</w:t>
            </w:r>
          </w:p>
        </w:tc>
        <w:tc>
          <w:tcPr>
            <w:tcW w:w="3361" w:type="dxa"/>
          </w:tcPr>
          <w:p w14:paraId="63B4278C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Yes</w:t>
            </w:r>
          </w:p>
        </w:tc>
      </w:tr>
      <w:tr w14:paraId="762A82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1" w:type="dxa"/>
          </w:tcPr>
          <w:p w14:paraId="54CD8190">
            <w:pPr>
              <w:pStyle w:val="10"/>
              <w:spacing w:before="102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BD</w:t>
            </w:r>
          </w:p>
        </w:tc>
        <w:tc>
          <w:tcPr>
            <w:tcW w:w="3363" w:type="dxa"/>
          </w:tcPr>
          <w:p w14:paraId="39A8785D">
            <w:pPr>
              <w:pStyle w:val="10"/>
              <w:spacing w:before="102"/>
              <w:ind w:left="23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{A,B,C,D,E}</w:t>
            </w:r>
          </w:p>
        </w:tc>
        <w:tc>
          <w:tcPr>
            <w:tcW w:w="3361" w:type="dxa"/>
          </w:tcPr>
          <w:p w14:paraId="124DE9CF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Yes</w:t>
            </w:r>
          </w:p>
        </w:tc>
      </w:tr>
      <w:tr w14:paraId="79E8B8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1" w:type="dxa"/>
          </w:tcPr>
          <w:p w14:paraId="1FCEFDB2">
            <w:pPr>
              <w:pStyle w:val="10"/>
              <w:spacing w:before="102"/>
              <w:ind w:left="225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CD</w:t>
            </w:r>
          </w:p>
        </w:tc>
        <w:tc>
          <w:tcPr>
            <w:tcW w:w="3363" w:type="dxa"/>
          </w:tcPr>
          <w:p w14:paraId="4F161D17">
            <w:pPr>
              <w:pStyle w:val="10"/>
              <w:spacing w:before="102"/>
              <w:ind w:left="237"/>
              <w:rPr>
                <w:sz w:val="16"/>
              </w:rPr>
            </w:pPr>
            <w:r>
              <w:rPr>
                <w:color w:val="212121"/>
                <w:spacing w:val="-2"/>
                <w:sz w:val="16"/>
                <w:shd w:val="clear" w:color="auto" w:fill="F3F7FA"/>
              </w:rPr>
              <w:t>{A,B,C,D,E}</w:t>
            </w:r>
          </w:p>
        </w:tc>
        <w:tc>
          <w:tcPr>
            <w:tcW w:w="3361" w:type="dxa"/>
          </w:tcPr>
          <w:p w14:paraId="6DABE3F9">
            <w:pPr>
              <w:pStyle w:val="10"/>
              <w:spacing w:before="102"/>
              <w:ind w:left="222"/>
              <w:rPr>
                <w:sz w:val="16"/>
              </w:rPr>
            </w:pPr>
            <w:r>
              <w:rPr>
                <w:color w:val="212121"/>
                <w:spacing w:val="-5"/>
                <w:sz w:val="16"/>
                <w:shd w:val="clear" w:color="auto" w:fill="F3F7FA"/>
              </w:rPr>
              <w:t>Yes</w:t>
            </w:r>
          </w:p>
        </w:tc>
      </w:tr>
      <w:tr w14:paraId="4F0019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1" w:type="dxa"/>
          </w:tcPr>
          <w:p w14:paraId="7DEF0B9F">
            <w:pPr>
              <w:pStyle w:val="10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DE</w:t>
            </w:r>
          </w:p>
        </w:tc>
        <w:tc>
          <w:tcPr>
            <w:tcW w:w="3363" w:type="dxa"/>
          </w:tcPr>
          <w:p w14:paraId="47639AD8">
            <w:pPr>
              <w:pStyle w:val="10"/>
              <w:ind w:left="237"/>
              <w:rPr>
                <w:sz w:val="16"/>
              </w:rPr>
            </w:pPr>
            <w:r>
              <w:rPr>
                <w:color w:val="212121"/>
                <w:spacing w:val="-2"/>
                <w:sz w:val="16"/>
              </w:rPr>
              <w:t>{A,B,C,D,E}</w:t>
            </w:r>
          </w:p>
        </w:tc>
        <w:tc>
          <w:tcPr>
            <w:tcW w:w="3361" w:type="dxa"/>
          </w:tcPr>
          <w:p w14:paraId="382244A5">
            <w:pPr>
              <w:pStyle w:val="10"/>
              <w:ind w:left="222"/>
              <w:rPr>
                <w:sz w:val="16"/>
              </w:rPr>
            </w:pPr>
            <w:r>
              <w:rPr>
                <w:color w:val="212121"/>
                <w:spacing w:val="-5"/>
                <w:sz w:val="16"/>
              </w:rPr>
              <w:t>Yes</w:t>
            </w:r>
          </w:p>
        </w:tc>
      </w:tr>
    </w:tbl>
    <w:p w14:paraId="2FF389BD">
      <w:pPr>
        <w:pStyle w:val="6"/>
        <w:rPr>
          <w:b/>
          <w:sz w:val="24"/>
        </w:rPr>
      </w:pPr>
    </w:p>
    <w:p w14:paraId="1DA6DD1C">
      <w:pPr>
        <w:pStyle w:val="6"/>
        <w:spacing w:before="30"/>
        <w:rPr>
          <w:b/>
          <w:sz w:val="24"/>
        </w:rPr>
      </w:pPr>
    </w:p>
    <w:p w14:paraId="3A9E7E73">
      <w:pPr>
        <w:pStyle w:val="6"/>
        <w:spacing w:line="242" w:lineRule="auto"/>
        <w:ind w:left="367" w:right="964" w:hanging="5"/>
      </w:pPr>
      <w:r>
        <w:rPr>
          <w:color w:val="212121"/>
        </w:rPr>
        <w:t>Each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listed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minimal: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removing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either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attribute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AD,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BD,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prevents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closure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reaching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all </w:t>
      </w:r>
      <w:r>
        <w:rPr>
          <w:color w:val="212121"/>
          <w:spacing w:val="-2"/>
        </w:rPr>
        <w:t>attributes.</w:t>
      </w:r>
    </w:p>
    <w:p w14:paraId="4BE9C53A">
      <w:pPr>
        <w:pStyle w:val="3"/>
        <w:numPr>
          <w:ilvl w:val="1"/>
          <w:numId w:val="10"/>
        </w:numPr>
        <w:tabs>
          <w:tab w:val="left" w:pos="854"/>
        </w:tabs>
        <w:spacing w:before="110" w:after="0" w:line="240" w:lineRule="auto"/>
        <w:ind w:left="854" w:right="0" w:hanging="480"/>
        <w:jc w:val="left"/>
      </w:pPr>
      <w:r>
        <w:rPr>
          <w:color w:val="2E75B5"/>
        </w:rPr>
        <w:t>General</w:t>
      </w:r>
      <w:r>
        <w:rPr>
          <w:color w:val="2E75B5"/>
          <w:spacing w:val="-4"/>
        </w:rPr>
        <w:t xml:space="preserve"> </w:t>
      </w:r>
      <w:r>
        <w:rPr>
          <w:color w:val="2E75B5"/>
        </w:rPr>
        <w:t>closure</w:t>
      </w:r>
      <w:r>
        <w:rPr>
          <w:color w:val="2E75B5"/>
          <w:spacing w:val="-4"/>
        </w:rPr>
        <w:t xml:space="preserve"> </w:t>
      </w:r>
      <w:r>
        <w:rPr>
          <w:color w:val="2E75B5"/>
          <w:spacing w:val="-2"/>
        </w:rPr>
        <w:t>algorithm</w:t>
      </w:r>
    </w:p>
    <w:p w14:paraId="0510FC19">
      <w:pPr>
        <w:pStyle w:val="9"/>
        <w:numPr>
          <w:ilvl w:val="0"/>
          <w:numId w:val="3"/>
        </w:numPr>
        <w:tabs>
          <w:tab w:val="left" w:pos="567"/>
        </w:tabs>
        <w:spacing w:before="119" w:after="0" w:line="240" w:lineRule="auto"/>
        <w:ind w:left="567" w:right="0" w:hanging="200"/>
        <w:jc w:val="left"/>
        <w:rPr>
          <w:sz w:val="20"/>
        </w:rPr>
      </w:pPr>
      <w:r>
        <w:rPr>
          <w:color w:val="212121"/>
          <w:sz w:val="20"/>
        </w:rPr>
        <w:t>Start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X⁺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=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pacing w:val="-5"/>
          <w:sz w:val="20"/>
        </w:rPr>
        <w:t>X.</w:t>
      </w:r>
    </w:p>
    <w:p w14:paraId="6EC6BD6D">
      <w:pPr>
        <w:pStyle w:val="9"/>
        <w:numPr>
          <w:ilvl w:val="0"/>
          <w:numId w:val="3"/>
        </w:numPr>
        <w:tabs>
          <w:tab w:val="left" w:pos="564"/>
        </w:tabs>
        <w:spacing w:before="10" w:after="0" w:line="240" w:lineRule="auto"/>
        <w:ind w:left="564" w:right="0" w:hanging="200"/>
        <w:jc w:val="left"/>
        <w:rPr>
          <w:sz w:val="20"/>
        </w:rPr>
      </w:pPr>
      <w:r>
        <w:rPr>
          <w:color w:val="212121"/>
          <w:sz w:val="20"/>
        </w:rPr>
        <w:t>Scan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functional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pacing w:val="-2"/>
          <w:sz w:val="20"/>
        </w:rPr>
        <w:t>dependencies.</w:t>
      </w:r>
    </w:p>
    <w:p w14:paraId="0F61F02C">
      <w:pPr>
        <w:pStyle w:val="9"/>
        <w:numPr>
          <w:ilvl w:val="0"/>
          <w:numId w:val="3"/>
        </w:numPr>
        <w:tabs>
          <w:tab w:val="left" w:pos="572"/>
        </w:tabs>
        <w:spacing w:before="3" w:after="0" w:line="240" w:lineRule="auto"/>
        <w:ind w:left="572" w:right="0" w:hanging="200"/>
        <w:jc w:val="left"/>
        <w:rPr>
          <w:sz w:val="20"/>
        </w:rPr>
      </w:pPr>
      <w:r>
        <w:rPr>
          <w:color w:val="212121"/>
          <w:sz w:val="20"/>
        </w:rPr>
        <w:t>If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left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side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of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an</w:t>
      </w:r>
      <w:r>
        <w:rPr>
          <w:color w:val="212121"/>
          <w:spacing w:val="-1"/>
          <w:sz w:val="20"/>
        </w:rPr>
        <w:t xml:space="preserve"> </w:t>
      </w:r>
      <w:r>
        <w:rPr>
          <w:color w:val="212121"/>
          <w:sz w:val="20"/>
        </w:rPr>
        <w:t>FD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contained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in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X⁺,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add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its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right-side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pacing w:val="-2"/>
          <w:sz w:val="20"/>
        </w:rPr>
        <w:t>attributes.</w:t>
      </w:r>
    </w:p>
    <w:p w14:paraId="6F93FE95">
      <w:pPr>
        <w:pStyle w:val="9"/>
        <w:numPr>
          <w:ilvl w:val="0"/>
          <w:numId w:val="3"/>
        </w:numPr>
        <w:tabs>
          <w:tab w:val="left" w:pos="567"/>
        </w:tabs>
        <w:spacing w:before="3" w:after="0" w:line="240" w:lineRule="auto"/>
        <w:ind w:left="567" w:right="0" w:hanging="200"/>
        <w:jc w:val="left"/>
        <w:rPr>
          <w:sz w:val="20"/>
        </w:rPr>
      </w:pPr>
      <w:r>
        <w:rPr>
          <w:color w:val="212121"/>
          <w:sz w:val="20"/>
        </w:rPr>
        <w:t>Repeat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until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no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new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attributes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can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be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pacing w:val="-2"/>
          <w:sz w:val="20"/>
        </w:rPr>
        <w:t>added.</w:t>
      </w:r>
    </w:p>
    <w:p w14:paraId="2053EF3C">
      <w:pPr>
        <w:pStyle w:val="9"/>
        <w:numPr>
          <w:ilvl w:val="0"/>
          <w:numId w:val="3"/>
        </w:numPr>
        <w:tabs>
          <w:tab w:val="left" w:pos="682"/>
        </w:tabs>
        <w:spacing w:before="10" w:after="0" w:line="240" w:lineRule="auto"/>
        <w:ind w:left="682" w:right="0" w:hanging="301"/>
        <w:jc w:val="left"/>
        <w:rPr>
          <w:sz w:val="20"/>
        </w:rPr>
      </w:pPr>
      <w:r>
        <w:rPr>
          <w:color w:val="212121"/>
          <w:sz w:val="20"/>
        </w:rPr>
        <w:t>If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X⁺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contains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every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attribute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of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R,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X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is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pacing w:val="-2"/>
          <w:sz w:val="20"/>
        </w:rPr>
        <w:t>superkey.</w:t>
      </w:r>
    </w:p>
    <w:p w14:paraId="76D71B78">
      <w:pPr>
        <w:pStyle w:val="9"/>
        <w:numPr>
          <w:ilvl w:val="0"/>
          <w:numId w:val="3"/>
        </w:numPr>
        <w:tabs>
          <w:tab w:val="left" w:pos="682"/>
        </w:tabs>
        <w:spacing w:before="10" w:after="0" w:line="240" w:lineRule="auto"/>
        <w:ind w:left="682" w:right="0" w:hanging="301"/>
        <w:jc w:val="left"/>
        <w:rPr>
          <w:sz w:val="20"/>
        </w:rPr>
      </w:pPr>
      <w:r>
        <w:rPr>
          <w:color w:val="212121"/>
          <w:sz w:val="20"/>
        </w:rPr>
        <w:t>Check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minimality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by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removing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one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attribute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time;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if</w:t>
      </w:r>
      <w:r>
        <w:rPr>
          <w:color w:val="212121"/>
          <w:spacing w:val="-6"/>
          <w:sz w:val="20"/>
        </w:rPr>
        <w:t xml:space="preserve"> </w:t>
      </w:r>
      <w:r>
        <w:rPr>
          <w:color w:val="212121"/>
          <w:sz w:val="20"/>
        </w:rPr>
        <w:t>no</w:t>
      </w:r>
      <w:r>
        <w:rPr>
          <w:color w:val="212121"/>
          <w:spacing w:val="-2"/>
          <w:sz w:val="20"/>
        </w:rPr>
        <w:t xml:space="preserve"> </w:t>
      </w:r>
      <w:r>
        <w:rPr>
          <w:color w:val="212121"/>
          <w:sz w:val="20"/>
        </w:rPr>
        <w:t>proper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subset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superkey,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X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is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candidate</w:t>
      </w:r>
      <w:r>
        <w:rPr>
          <w:color w:val="212121"/>
          <w:spacing w:val="-4"/>
          <w:sz w:val="20"/>
        </w:rPr>
        <w:t xml:space="preserve"> key.</w:t>
      </w:r>
    </w:p>
    <w:tbl>
      <w:tblPr>
        <w:tblStyle w:val="5"/>
        <w:tblW w:w="0" w:type="auto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4"/>
      </w:tblGrid>
      <w:tr w14:paraId="418123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0084" w:type="dxa"/>
          </w:tcPr>
          <w:p w14:paraId="34D92650">
            <w:pPr>
              <w:pStyle w:val="10"/>
              <w:spacing w:before="0"/>
              <w:ind w:left="0"/>
              <w:rPr>
                <w:sz w:val="20"/>
              </w:rPr>
            </w:pPr>
          </w:p>
        </w:tc>
      </w:tr>
      <w:tr w14:paraId="2A9F93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0084" w:type="dxa"/>
          </w:tcPr>
          <w:p w14:paraId="0926CE8B">
            <w:pPr>
              <w:pStyle w:val="10"/>
              <w:spacing w:line="266" w:lineRule="auto"/>
              <w:ind w:right="447"/>
              <w:rPr>
                <w:sz w:val="19"/>
              </w:rPr>
            </w:pPr>
            <w:r>
              <w:rPr>
                <w:color w:val="212121"/>
                <w:sz w:val="19"/>
                <w:shd w:val="clear" w:color="auto" w:fill="E8F5E9"/>
              </w:rPr>
              <w:t>For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worked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Q10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example,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candidate</w:t>
            </w:r>
            <w:r>
              <w:rPr>
                <w:color w:val="212121"/>
                <w:spacing w:val="-5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keys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are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AD,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BD,</w:t>
            </w:r>
            <w:r>
              <w:rPr>
                <w:color w:val="212121"/>
                <w:spacing w:val="-6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CD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and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DE.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The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closure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method</w:t>
            </w:r>
            <w:r>
              <w:rPr>
                <w:color w:val="212121"/>
                <w:spacing w:val="-1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provides</w:t>
            </w:r>
            <w:r>
              <w:rPr>
                <w:color w:val="212121"/>
                <w:spacing w:val="-2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a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systematic</w:t>
            </w:r>
            <w:r>
              <w:rPr>
                <w:color w:val="212121"/>
                <w:spacing w:val="-3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way</w:t>
            </w:r>
            <w:r>
              <w:rPr>
                <w:color w:val="212121"/>
                <w:sz w:val="19"/>
              </w:rPr>
              <w:t xml:space="preserve"> </w:t>
            </w:r>
            <w:r>
              <w:rPr>
                <w:color w:val="212121"/>
                <w:sz w:val="19"/>
                <w:shd w:val="clear" w:color="auto" w:fill="E8F5E9"/>
              </w:rPr>
              <w:t>to</w:t>
            </w:r>
            <w:r>
              <w:rPr>
                <w:color w:val="212121"/>
                <w:spacing w:val="40"/>
                <w:sz w:val="19"/>
                <w:shd w:val="clear" w:color="auto" w:fill="E8F5E9"/>
              </w:rPr>
              <w:t xml:space="preserve"> </w:t>
            </w:r>
            <w:r>
              <w:rPr>
                <w:color w:val="212121"/>
                <w:sz w:val="19"/>
              </w:rPr>
              <w:t>validate candidate keys.</w:t>
            </w:r>
          </w:p>
        </w:tc>
      </w:tr>
    </w:tbl>
    <w:p w14:paraId="72BEDB9C"/>
    <w:sectPr>
      <w:type w:val="continuous"/>
      <w:pgSz w:w="12240" w:h="15840"/>
      <w:pgMar w:top="86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1"/>
      <w:numFmt w:val="decimal"/>
      <w:lvlText w:val="%1"/>
      <w:lvlJc w:val="left"/>
      <w:pPr>
        <w:ind w:left="854" w:hanging="48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854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E75B5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11" w:hanging="4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87" w:hanging="4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63" w:hanging="4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739" w:hanging="4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115" w:hanging="4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491" w:hanging="4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867" w:hanging="48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6"/>
      <w:numFmt w:val="decimal"/>
      <w:lvlText w:val="%1"/>
      <w:lvlJc w:val="left"/>
      <w:pPr>
        <w:ind w:left="727" w:hanging="36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27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E75B5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∙"/>
      <w:lvlJc w:val="left"/>
      <w:pPr>
        <w:ind w:left="465" w:hanging="96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12121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60" w:hanging="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0" w:hanging="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0" w:hanging="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20" w:hanging="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0" w:hanging="96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4"/>
      <w:numFmt w:val="decimal"/>
      <w:lvlText w:val="%1"/>
      <w:lvlJc w:val="left"/>
      <w:pPr>
        <w:ind w:left="724" w:hanging="36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2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E75B5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∙"/>
      <w:lvlJc w:val="left"/>
      <w:pPr>
        <w:ind w:left="465" w:hanging="96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12121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60" w:hanging="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0" w:hanging="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0" w:hanging="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20" w:hanging="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0" w:hanging="96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3"/>
      <w:numFmt w:val="decimal"/>
      <w:lvlText w:val="%1"/>
      <w:lvlJc w:val="left"/>
      <w:pPr>
        <w:ind w:left="722" w:hanging="36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E75B5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2"/>
      <w:numFmt w:val="decimal"/>
      <w:lvlText w:val="%1"/>
      <w:lvlJc w:val="left"/>
      <w:pPr>
        <w:ind w:left="724" w:hanging="36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2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E75B5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∙"/>
      <w:lvlJc w:val="left"/>
      <w:pPr>
        <w:ind w:left="465" w:hanging="96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12121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60" w:hanging="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0" w:hanging="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0" w:hanging="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20" w:hanging="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0" w:hanging="96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10"/>
      <w:numFmt w:val="decimal"/>
      <w:lvlText w:val="%1"/>
      <w:lvlJc w:val="left"/>
      <w:pPr>
        <w:ind w:left="854" w:hanging="48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854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E75B5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∙"/>
      <w:lvlJc w:val="left"/>
      <w:pPr>
        <w:ind w:left="465" w:hanging="96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12121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68" w:hanging="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3" w:hanging="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77" w:hanging="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82" w:hanging="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6" w:hanging="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91" w:hanging="96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7"/>
      <w:numFmt w:val="decimal"/>
      <w:lvlText w:val="%1"/>
      <w:lvlJc w:val="left"/>
      <w:pPr>
        <w:ind w:left="724" w:hanging="36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2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E75B5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∙"/>
      <w:lvlJc w:val="left"/>
      <w:pPr>
        <w:ind w:left="730" w:hanging="96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12121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5" w:hanging="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3" w:hanging="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11" w:hanging="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28" w:hanging="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6" w:hanging="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4" w:hanging="96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8"/>
      <w:numFmt w:val="decimal"/>
      <w:lvlText w:val="%1"/>
      <w:lvlJc w:val="left"/>
      <w:pPr>
        <w:ind w:left="727" w:hanging="36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27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E75B5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582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12121"/>
        <w:spacing w:val="0"/>
        <w:w w:val="99"/>
        <w:sz w:val="20"/>
        <w:szCs w:val="20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2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E75B5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∙"/>
      <w:lvlJc w:val="left"/>
      <w:pPr>
        <w:ind w:left="465" w:hanging="96"/>
      </w:pPr>
      <w:rPr>
        <w:rFonts w:hint="default" w:ascii="Cambria Math" w:hAnsi="Cambria Math" w:eastAsia="Cambria Math" w:cs="Cambria Math"/>
        <w:b w:val="0"/>
        <w:bCs w:val="0"/>
        <w:i w:val="0"/>
        <w:iCs w:val="0"/>
        <w:color w:val="212121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80" w:hanging="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0" w:hanging="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0" w:hanging="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0" w:hanging="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96"/>
      </w:pPr>
      <w:rPr>
        <w:rFonts w:hint="default"/>
        <w:lang w:val="en-US" w:eastAsia="en-US" w:bidi="ar-SA"/>
      </w:rPr>
    </w:lvl>
  </w:abstractNum>
  <w:abstractNum w:abstractNumId="9">
    <w:nsid w:val="72183CF9"/>
    <w:multiLevelType w:val="multilevel"/>
    <w:tmpl w:val="72183CF9"/>
    <w:lvl w:ilvl="0" w:tentative="0">
      <w:start w:val="9"/>
      <w:numFmt w:val="decimal"/>
      <w:lvlText w:val="%1"/>
      <w:lvlJc w:val="left"/>
      <w:pPr>
        <w:ind w:left="727" w:hanging="36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27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E75B5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1703A70"/>
    <w:rsid w:val="482C60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9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4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61"/>
      <w:ind w:left="209" w:right="423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464" w:hanging="95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00"/>
      <w:ind w:left="22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573</Words>
  <Characters>3356</Characters>
  <TotalTime>3</TotalTime>
  <ScaleCrop>false</ScaleCrop>
  <LinksUpToDate>false</LinksUpToDate>
  <CharactersWithSpaces>3827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2026-08-14T15:06:00Z</dcterms:created>
  <dc:creator>acer</dc:creator>
  <cp:lastModifiedBy>kamalesh</cp:lastModifiedBy>
  <dcterms:modified xsi:type="dcterms:W3CDTF">2026-08-18T02:57:30Z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LastSaved">
    <vt:filetime>2026-08-14T00:00:00Z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eyJoZGlkIjoiNzBjMzNiN2YxZGU4YThkOWNlM2QyYzFmNTM5OTIyNTAiLCJ1c2VySWQiOiI1Njc2MzYwMDg2ODcifQ==</vt:lpwstr>
  </property>
  <property fmtid="{D5CDD505-2E9C-101B-9397-08002B2CF9AE}" pid="7" name="KSOProductBuildVer">
    <vt:lpwstr>1033-12.1.0.28032</vt:lpwstr>
  </property>
  <property fmtid="{D5CDD505-2E9C-101B-9397-08002B2CF9AE}" pid="8" name="ICV">
    <vt:lpwstr>4408A5E01A3B420DB0CFB18572896004_12</vt:lpwstr>
  </property>
</Properties>
</file>